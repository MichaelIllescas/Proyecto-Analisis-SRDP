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551153"/>
        <w:docPartObj>
          <w:docPartGallery w:val="Cover Pages"/>
          <w:docPartUnique/>
        </w:docPartObj>
      </w:sdtPr>
      <w:sdtContent>
        <w:p w14:paraId="114C3D55" w14:textId="638E842E" w:rsidR="00B80CA8" w:rsidRDefault="00B80CA8">
          <w:r>
            <w:rPr>
              <w:noProof/>
            </w:rPr>
            <mc:AlternateContent>
              <mc:Choice Requires="wpg">
                <w:drawing>
                  <wp:anchor distT="0" distB="0" distL="114300" distR="114300" simplePos="0" relativeHeight="251666432" behindDoc="0" locked="0" layoutInCell="1" allowOverlap="1" wp14:anchorId="34D99E27" wp14:editId="1B95017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321651" id="Grupo 51"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" path="m,l7312660,r,1129665l3619500,733425,,1091565,,xe" fillcolor="#727ca3 [3204]" stroked="f" strokeweight="1.5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5BC3F69B" wp14:editId="6D71D6BD">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4C642" w14:textId="7727C06F" w:rsidR="00B80CA8" w:rsidRDefault="00B80CA8">
                                <w:pPr>
                                  <w:pStyle w:val="Sinespaciado"/>
                                  <w:jc w:val="right"/>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BC3F69B" id="_x0000_t202" coordsize="21600,21600" o:spt="202" path="m,l,21600r21600,l21600,xe">
                    <v:stroke joinstyle="miter"/>
                    <v:path gradientshapeok="t" o:connecttype="rect"/>
                  </v:shapetype>
                  <v:shape id="Cuadro de texto 53" o:spid="_x0000_s1026"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224C642" w14:textId="7727C06F" w:rsidR="00B80CA8" w:rsidRDefault="00B80CA8">
                          <w:pPr>
                            <w:pStyle w:val="Sinespaciado"/>
                            <w:jc w:val="right"/>
                            <w:rPr>
                              <w:color w:val="595959" w:themeColor="text1" w:themeTint="A6"/>
                            </w:rPr>
                          </w:pPr>
                        </w:p>
                      </w:txbxContent>
                    </v:textbox>
                    <w10:wrap type="square" anchorx="page" anchory="page"/>
                  </v:shape>
                </w:pict>
              </mc:Fallback>
            </mc:AlternateContent>
          </w:r>
        </w:p>
        <w:p w14:paraId="2BCF4D7C" w14:textId="762DF8AB" w:rsidR="00B80CA8" w:rsidRDefault="00B80CA8" w:rsidP="00B80CA8">
          <w:pPr>
            <w:jc w:val="center"/>
          </w:pPr>
          <w:r>
            <w:rPr>
              <w:noProof/>
            </w:rPr>
            <mc:AlternateContent>
              <mc:Choice Requires="wps">
                <w:drawing>
                  <wp:anchor distT="0" distB="0" distL="114300" distR="114300" simplePos="0" relativeHeight="251663360" behindDoc="0" locked="0" layoutInCell="1" allowOverlap="1" wp14:anchorId="1723FC05" wp14:editId="0FD319AA">
                    <wp:simplePos x="0" y="0"/>
                    <wp:positionH relativeFrom="margin">
                      <wp:align>right</wp:align>
                    </wp:positionH>
                    <wp:positionV relativeFrom="page">
                      <wp:posOffset>6719245</wp:posOffset>
                    </wp:positionV>
                    <wp:extent cx="6676390" cy="1658620"/>
                    <wp:effectExtent l="0" t="0" r="0" b="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6676390" cy="165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928CE" w14:textId="2FE8DB64" w:rsidR="00B80CA8" w:rsidRDefault="00000000" w:rsidP="00B80CA8">
                                <w:pPr>
                                  <w:jc w:val="center"/>
                                  <w:rPr>
                                    <w:color w:val="727CA3" w:themeColor="accent1"/>
                                    <w:sz w:val="64"/>
                                    <w:szCs w:val="64"/>
                                  </w:rPr>
                                </w:pPr>
                                <w:sdt>
                                  <w:sdtPr>
                                    <w:rPr>
                                      <w:caps/>
                                      <w:color w:val="727CA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0CA8">
                                      <w:rPr>
                                        <w:caps/>
                                        <w:color w:val="727CA3" w:themeColor="accent1"/>
                                        <w:sz w:val="64"/>
                                        <w:szCs w:val="64"/>
                                      </w:rPr>
                                      <w:t>sistema de registro de deteindos penales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72F5AF9" w14:textId="7E9F637A" w:rsidR="00B80CA8" w:rsidRDefault="00B80CA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23FC05" id="Cuadro de texto 54" o:spid="_x0000_s1027" type="#_x0000_t202" style="position:absolute;left:0;text-align:left;margin-left:474.5pt;margin-top:529.05pt;width:525.7pt;height:130.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" filled="f" stroked="f" strokeweight=".5pt">
                    <v:textbox inset="126pt,0,54pt,0">
                      <w:txbxContent>
                        <w:p w14:paraId="53C928CE" w14:textId="2FE8DB64" w:rsidR="00B80CA8" w:rsidRDefault="00000000" w:rsidP="00B80CA8">
                          <w:pPr>
                            <w:jc w:val="center"/>
                            <w:rPr>
                              <w:color w:val="727CA3" w:themeColor="accent1"/>
                              <w:sz w:val="64"/>
                              <w:szCs w:val="64"/>
                            </w:rPr>
                          </w:pPr>
                          <w:sdt>
                            <w:sdtPr>
                              <w:rPr>
                                <w:caps/>
                                <w:color w:val="727CA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0CA8">
                                <w:rPr>
                                  <w:caps/>
                                  <w:color w:val="727CA3" w:themeColor="accent1"/>
                                  <w:sz w:val="64"/>
                                  <w:szCs w:val="64"/>
                                </w:rPr>
                                <w:t>sistema de registro de deteindos penales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72F5AF9" w14:textId="7E9F637A" w:rsidR="00B80CA8" w:rsidRDefault="00B80CA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rPr>
            <w:drawing>
              <wp:inline distT="0" distB="0" distL="0" distR="0" wp14:anchorId="13157725" wp14:editId="2CA4499B">
                <wp:extent cx="5135525" cy="5135525"/>
                <wp:effectExtent l="0" t="0" r="8255" b="8255"/>
                <wp:docPr id="1944945499" name="Imagen 194494549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5499" name="Imagen 1944945499" descr="Imagen que contiene For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4435" cy="5144435"/>
                        </a:xfrm>
                        <a:prstGeom prst="rect">
                          <a:avLst/>
                        </a:prstGeom>
                        <a:noFill/>
                        <a:ln>
                          <a:noFill/>
                        </a:ln>
                      </pic:spPr>
                    </pic:pic>
                  </a:graphicData>
                </a:graphic>
              </wp:inline>
            </w:drawing>
          </w:r>
          <w:r>
            <w:br w:type="page"/>
          </w:r>
        </w:p>
      </w:sdtContent>
    </w:sdt>
    <w:p w14:paraId="16FA4BEE" w14:textId="67E08806" w:rsidR="0009167D" w:rsidRDefault="00C113F2" w:rsidP="0009167D">
      <w:r>
        <w:rPr>
          <w:rFonts w:ascii="Arial" w:hAnsi="Arial" w:cs="Arial"/>
          <w:noProof/>
          <w:lang w:val="en-US" w:eastAsia="en-US"/>
        </w:rPr>
        <w:lastRenderedPageBreak/>
        <w:drawing>
          <wp:inline distT="0" distB="0" distL="0" distR="0" wp14:anchorId="7C6CD6E5" wp14:editId="3EF6494B">
            <wp:extent cx="5896511" cy="1337503"/>
            <wp:effectExtent l="0" t="0" r="0" b="0"/>
            <wp:docPr id="1" name="0 Imagen"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Interfaz de usuario gráfica, Texto&#10;&#10;Descripción generada automáticamente"/>
                    <pic:cNvPicPr>
                      <a:picLocks noChangeAspect="1" noChangeArrowheads="1"/>
                    </pic:cNvPicPr>
                  </pic:nvPicPr>
                  <pic:blipFill>
                    <a:blip r:embed="rId14" cstate="print"/>
                    <a:srcRect/>
                    <a:stretch>
                      <a:fillRect/>
                    </a:stretch>
                  </pic:blipFill>
                  <pic:spPr bwMode="auto">
                    <a:xfrm>
                      <a:off x="0" y="0"/>
                      <a:ext cx="5916189" cy="1341967"/>
                    </a:xfrm>
                    <a:prstGeom prst="rect">
                      <a:avLst/>
                    </a:prstGeom>
                    <a:noFill/>
                    <a:ln w="9525">
                      <a:noFill/>
                      <a:miter lim="800000"/>
                      <a:headEnd/>
                      <a:tailEnd/>
                    </a:ln>
                  </pic:spPr>
                </pic:pic>
              </a:graphicData>
            </a:graphic>
          </wp:inline>
        </w:drawing>
      </w:r>
    </w:p>
    <w:p w14:paraId="2BDF406D" w14:textId="478BF312" w:rsidR="00C113F2" w:rsidRDefault="001D33D0" w:rsidP="00C113F2">
      <w:pPr>
        <w:jc w:val="center"/>
        <w:rPr>
          <w:rFonts w:ascii="Arial" w:hAnsi="Arial" w:cs="Arial"/>
          <w:b/>
          <w:sz w:val="56"/>
          <w:szCs w:val="56"/>
        </w:rPr>
      </w:pPr>
      <w:r>
        <w:rPr>
          <w:rFonts w:ascii="Arial" w:hAnsi="Arial" w:cs="Arial"/>
          <w:b/>
          <w:sz w:val="56"/>
          <w:szCs w:val="56"/>
        </w:rPr>
        <w:t>Práctica Profesionalizante 1</w:t>
      </w:r>
    </w:p>
    <w:p w14:paraId="60CB0866" w14:textId="48EFA023" w:rsidR="00DE2B36" w:rsidRPr="00C113F2" w:rsidRDefault="003B0478" w:rsidP="00C113F2">
      <w:pPr>
        <w:jc w:val="center"/>
        <w:rPr>
          <w:rFonts w:ascii="Arial" w:hAnsi="Arial" w:cs="Arial"/>
          <w:b/>
          <w:sz w:val="56"/>
          <w:szCs w:val="56"/>
        </w:rPr>
      </w:pPr>
      <w:r>
        <w:rPr>
          <w:rFonts w:ascii="Calibri" w:hAnsi="Calibri" w:cs="Times New Roman"/>
          <w:noProof/>
          <w:sz w:val="22"/>
          <w:szCs w:val="22"/>
          <w:lang w:val="en-US" w:eastAsia="en-US"/>
        </w:rPr>
        <mc:AlternateContent>
          <mc:Choice Requires="wps">
            <w:drawing>
              <wp:anchor distT="0" distB="0" distL="114300" distR="114300" simplePos="0" relativeHeight="251661312" behindDoc="0" locked="0" layoutInCell="1" allowOverlap="1" wp14:anchorId="7F68F811" wp14:editId="7901B1DD">
                <wp:simplePos x="0" y="0"/>
                <wp:positionH relativeFrom="column">
                  <wp:posOffset>15240</wp:posOffset>
                </wp:positionH>
                <wp:positionV relativeFrom="paragraph">
                  <wp:posOffset>22860</wp:posOffset>
                </wp:positionV>
                <wp:extent cx="5715000" cy="9525"/>
                <wp:effectExtent l="19050" t="19050" r="0" b="9525"/>
                <wp:wrapNone/>
                <wp:docPr id="2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9525"/>
                        </a:xfrm>
                        <a:prstGeom prst="straightConnector1">
                          <a:avLst/>
                        </a:prstGeom>
                        <a:noFill/>
                        <a:ln w="38100">
                          <a:solidFill>
                            <a:srgbClr val="31849B"/>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C068C4A" id="_x0000_t32" coordsize="21600,21600" o:spt="32" o:oned="t" path="m,l21600,21600e" filled="f">
                <v:path arrowok="t" fillok="f" o:connecttype="none"/>
                <o:lock v:ext="edit" shapetype="t"/>
              </v:shapetype>
              <v:shape id="AutoShape 21" o:spid="_x0000_s1026" type="#_x0000_t32" style="position:absolute;margin-left:1.2pt;margin-top:1.8pt;width:450pt;height:.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" strokecolor="#31849b" strokeweight="3pt">
                <v:shadow color="#205867" opacity=".5" offset="1pt"/>
              </v:shape>
            </w:pict>
          </mc:Fallback>
        </mc:AlternateContent>
      </w:r>
    </w:p>
    <w:p w14:paraId="680E20EC" w14:textId="26ACE6A6" w:rsidR="00DE2B36" w:rsidRDefault="005D5E62" w:rsidP="00DE2B36">
      <w:pPr>
        <w:ind w:left="-851"/>
        <w:jc w:val="center"/>
        <w:rPr>
          <w:rFonts w:ascii="Arial" w:hAnsi="Arial" w:cs="Arial"/>
          <w:b/>
          <w:sz w:val="72"/>
          <w:szCs w:val="72"/>
        </w:rPr>
      </w:pPr>
      <w:r>
        <w:rPr>
          <w:noProof/>
        </w:rPr>
        <w:drawing>
          <wp:inline distT="0" distB="0" distL="0" distR="0" wp14:anchorId="624C42FA" wp14:editId="0084D3F2">
            <wp:extent cx="2520950" cy="2520950"/>
            <wp:effectExtent l="0" t="0" r="0" b="0"/>
            <wp:docPr id="20911374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950" cy="2520950"/>
                    </a:xfrm>
                    <a:prstGeom prst="rect">
                      <a:avLst/>
                    </a:prstGeom>
                    <a:noFill/>
                    <a:ln>
                      <a:noFill/>
                    </a:ln>
                  </pic:spPr>
                </pic:pic>
              </a:graphicData>
            </a:graphic>
          </wp:inline>
        </w:drawing>
      </w:r>
    </w:p>
    <w:p w14:paraId="0111DED8" w14:textId="63BF8294" w:rsidR="00DE2B36" w:rsidRDefault="00C113F2" w:rsidP="00950A8A">
      <w:pPr>
        <w:autoSpaceDE w:val="0"/>
        <w:autoSpaceDN w:val="0"/>
        <w:adjustRightInd w:val="0"/>
        <w:spacing w:after="0" w:line="240" w:lineRule="auto"/>
        <w:ind w:left="-851"/>
        <w:jc w:val="center"/>
        <w:rPr>
          <w:rFonts w:ascii="Bookman Old Style" w:hAnsi="Bookman Old Style" w:cs="Arial"/>
          <w:b/>
          <w:color w:val="000000"/>
          <w:sz w:val="56"/>
          <w:szCs w:val="56"/>
        </w:rPr>
      </w:pPr>
      <w:r>
        <w:rPr>
          <w:rFonts w:ascii="Bookman Old Style" w:hAnsi="Bookman Old Style" w:cs="Arial"/>
          <w:b/>
          <w:color w:val="000000"/>
          <w:sz w:val="56"/>
          <w:szCs w:val="56"/>
        </w:rPr>
        <w:t>SISTEMA DE REGISTRO DE DETENIDOS</w:t>
      </w:r>
      <w:r w:rsidR="005D5E62">
        <w:rPr>
          <w:rFonts w:ascii="Bookman Old Style" w:hAnsi="Bookman Old Style" w:cs="Arial"/>
          <w:b/>
          <w:color w:val="000000"/>
          <w:sz w:val="56"/>
          <w:szCs w:val="56"/>
        </w:rPr>
        <w:t xml:space="preserve"> PENALES</w:t>
      </w:r>
    </w:p>
    <w:p w14:paraId="259EC788" w14:textId="77777777" w:rsidR="004F2E54" w:rsidRDefault="004F2E54" w:rsidP="00950A8A">
      <w:pPr>
        <w:autoSpaceDE w:val="0"/>
        <w:autoSpaceDN w:val="0"/>
        <w:adjustRightInd w:val="0"/>
        <w:spacing w:after="0" w:line="240" w:lineRule="auto"/>
        <w:ind w:left="-851"/>
        <w:jc w:val="center"/>
        <w:rPr>
          <w:rFonts w:ascii="Bookman Old Style" w:hAnsi="Bookman Old Style" w:cs="Arial"/>
          <w:b/>
          <w:color w:val="000000"/>
          <w:sz w:val="56"/>
          <w:szCs w:val="56"/>
        </w:rPr>
      </w:pPr>
    </w:p>
    <w:p w14:paraId="362C49B0" w14:textId="77777777" w:rsidR="0093408F" w:rsidRDefault="0093408F" w:rsidP="00DE2B36">
      <w:pPr>
        <w:autoSpaceDE w:val="0"/>
        <w:autoSpaceDN w:val="0"/>
        <w:adjustRightInd w:val="0"/>
        <w:spacing w:after="0" w:line="240" w:lineRule="auto"/>
        <w:ind w:left="-851"/>
        <w:rPr>
          <w:rFonts w:ascii="Arial" w:hAnsi="Arial" w:cs="Arial"/>
          <w:color w:val="000000"/>
          <w:sz w:val="24"/>
          <w:szCs w:val="24"/>
        </w:rPr>
      </w:pPr>
    </w:p>
    <w:p w14:paraId="5D6A1B81" w14:textId="77777777" w:rsidR="00185D01" w:rsidRDefault="00185D01" w:rsidP="00185D01">
      <w:pPr>
        <w:autoSpaceDE w:val="0"/>
        <w:autoSpaceDN w:val="0"/>
        <w:adjustRightInd w:val="0"/>
        <w:spacing w:after="0" w:line="240" w:lineRule="auto"/>
        <w:rPr>
          <w:rFonts w:ascii="Arial" w:hAnsi="Arial" w:cs="Arial"/>
          <w:color w:val="000000"/>
          <w:sz w:val="24"/>
          <w:szCs w:val="24"/>
        </w:rPr>
      </w:pPr>
    </w:p>
    <w:p w14:paraId="0FF92A6C" w14:textId="77777777" w:rsidR="00185D01" w:rsidRDefault="00185D01" w:rsidP="00185D01">
      <w:pPr>
        <w:autoSpaceDE w:val="0"/>
        <w:autoSpaceDN w:val="0"/>
        <w:adjustRightInd w:val="0"/>
        <w:spacing w:after="0" w:line="240" w:lineRule="auto"/>
        <w:rPr>
          <w:rFonts w:ascii="Arial" w:hAnsi="Arial" w:cs="Arial"/>
          <w:color w:val="000000"/>
          <w:sz w:val="24"/>
          <w:szCs w:val="24"/>
        </w:rPr>
      </w:pPr>
    </w:p>
    <w:p w14:paraId="7D59A0A6" w14:textId="52C39C8F" w:rsidR="00DE2B36" w:rsidRPr="00185D01" w:rsidRDefault="00C113F2" w:rsidP="00185D01">
      <w:pPr>
        <w:ind w:left="-1276"/>
        <w:jc w:val="center"/>
        <w:rPr>
          <w:rFonts w:ascii="Arial" w:hAnsi="Arial" w:cs="Arial"/>
          <w:b/>
          <w:bCs/>
          <w:color w:val="000000"/>
          <w:sz w:val="32"/>
          <w:szCs w:val="32"/>
        </w:rPr>
      </w:pPr>
      <w:r>
        <w:rPr>
          <w:rFonts w:ascii="Arial" w:hAnsi="Arial" w:cs="Arial"/>
          <w:b/>
          <w:bCs/>
          <w:color w:val="000000"/>
          <w:sz w:val="32"/>
          <w:szCs w:val="32"/>
        </w:rPr>
        <w:t>MICHAEL JONATHAN, ILLESCAS</w:t>
      </w:r>
    </w:p>
    <w:p w14:paraId="72750A3F" w14:textId="675AEF67" w:rsidR="00DE2B36" w:rsidRPr="00C113F2" w:rsidRDefault="00C113F2" w:rsidP="00DE2B36">
      <w:pPr>
        <w:ind w:left="-851"/>
        <w:jc w:val="center"/>
        <w:rPr>
          <w:rFonts w:ascii="Arial" w:hAnsi="Arial" w:cs="Arial"/>
          <w:b/>
          <w:bCs/>
          <w:color w:val="000000"/>
          <w:sz w:val="40"/>
          <w:szCs w:val="40"/>
        </w:rPr>
      </w:pPr>
      <w:r w:rsidRPr="00C113F2">
        <w:rPr>
          <w:rFonts w:ascii="Arial" w:hAnsi="Arial" w:cs="Arial"/>
          <w:b/>
          <w:bCs/>
          <w:color w:val="000000"/>
          <w:sz w:val="40"/>
          <w:szCs w:val="40"/>
        </w:rPr>
        <w:t>2023</w:t>
      </w:r>
    </w:p>
    <w:p w14:paraId="0F16FC2A" w14:textId="77777777" w:rsidR="003F6426" w:rsidRDefault="003F6426" w:rsidP="0009167D"/>
    <w:sdt>
      <w:sdtPr>
        <w:rPr>
          <w:rFonts w:ascii="Arial" w:eastAsiaTheme="minorHAnsi" w:hAnsi="Arial" w:cs="Arial"/>
          <w:b w:val="0"/>
          <w:bCs w:val="0"/>
          <w:color w:val="auto"/>
          <w:sz w:val="24"/>
          <w:szCs w:val="24"/>
          <w:lang w:val="es-AR" w:eastAsia="es-AR"/>
        </w:rPr>
        <w:id w:val="57596177"/>
        <w:docPartObj>
          <w:docPartGallery w:val="Table of Contents"/>
          <w:docPartUnique/>
        </w:docPartObj>
      </w:sdtPr>
      <w:sdtEndPr>
        <w:rPr>
          <w:sz w:val="20"/>
          <w:szCs w:val="20"/>
        </w:rPr>
      </w:sdtEndPr>
      <w:sdtContent>
        <w:p w14:paraId="7FD492AC" w14:textId="77777777" w:rsidR="00A3408D" w:rsidRPr="00CA31AB" w:rsidRDefault="00A3408D" w:rsidP="00A3408D">
          <w:pPr>
            <w:pStyle w:val="TtuloTDC"/>
            <w:jc w:val="center"/>
            <w:rPr>
              <w:rFonts w:ascii="Arial" w:hAnsi="Arial" w:cs="Arial"/>
              <w:color w:val="auto"/>
              <w:sz w:val="24"/>
              <w:szCs w:val="24"/>
            </w:rPr>
          </w:pPr>
          <w:r w:rsidRPr="00CA31AB">
            <w:rPr>
              <w:rFonts w:ascii="Arial" w:hAnsi="Arial" w:cs="Arial"/>
              <w:color w:val="auto"/>
              <w:sz w:val="24"/>
              <w:szCs w:val="24"/>
            </w:rPr>
            <w:t>INDICE</w:t>
          </w:r>
        </w:p>
        <w:p w14:paraId="1EB751F4" w14:textId="288EBC6A" w:rsidR="00ED765D" w:rsidRDefault="008E2BF2">
          <w:pPr>
            <w:pStyle w:val="TDC1"/>
            <w:rPr>
              <w:rFonts w:eastAsiaTheme="minorEastAsia"/>
              <w:b w:val="0"/>
              <w:smallCaps w:val="0"/>
              <w:kern w:val="2"/>
              <w:sz w:val="22"/>
              <w:szCs w:val="22"/>
              <w14:ligatures w14:val="standardContextual"/>
            </w:rPr>
          </w:pPr>
          <w:r w:rsidRPr="003D7865">
            <w:rPr>
              <w:rFonts w:ascii="Arial" w:hAnsi="Arial" w:cs="Arial"/>
              <w:i/>
              <w:sz w:val="24"/>
              <w:szCs w:val="24"/>
            </w:rPr>
            <w:fldChar w:fldCharType="begin"/>
          </w:r>
          <w:r w:rsidR="00A3408D" w:rsidRPr="003D7865">
            <w:rPr>
              <w:rFonts w:ascii="Arial" w:hAnsi="Arial" w:cs="Arial"/>
              <w:i/>
              <w:sz w:val="24"/>
              <w:szCs w:val="24"/>
            </w:rPr>
            <w:instrText xml:space="preserve"> TOC \o "1-3" \h \z \u </w:instrText>
          </w:r>
          <w:r w:rsidRPr="003D7865">
            <w:rPr>
              <w:rFonts w:ascii="Arial" w:hAnsi="Arial" w:cs="Arial"/>
              <w:i/>
              <w:sz w:val="24"/>
              <w:szCs w:val="24"/>
            </w:rPr>
            <w:fldChar w:fldCharType="separate"/>
          </w:r>
          <w:hyperlink w:anchor="_Toc150620833" w:history="1">
            <w:r w:rsidR="00ED765D" w:rsidRPr="00795498">
              <w:rPr>
                <w:rStyle w:val="Hipervnculo"/>
                <w:rFonts w:ascii="Arial" w:hAnsi="Arial" w:cs="Arial"/>
              </w:rPr>
              <w:t>1.1 Presentación De La Institución Bajo Estudio</w:t>
            </w:r>
            <w:r w:rsidR="00ED765D">
              <w:rPr>
                <w:webHidden/>
              </w:rPr>
              <w:tab/>
            </w:r>
            <w:r w:rsidR="00ED765D">
              <w:rPr>
                <w:webHidden/>
              </w:rPr>
              <w:fldChar w:fldCharType="begin"/>
            </w:r>
            <w:r w:rsidR="00ED765D">
              <w:rPr>
                <w:webHidden/>
              </w:rPr>
              <w:instrText xml:space="preserve"> PAGEREF _Toc150620833 \h </w:instrText>
            </w:r>
            <w:r w:rsidR="00ED765D">
              <w:rPr>
                <w:webHidden/>
              </w:rPr>
            </w:r>
            <w:r w:rsidR="00ED765D">
              <w:rPr>
                <w:webHidden/>
              </w:rPr>
              <w:fldChar w:fldCharType="separate"/>
            </w:r>
            <w:r w:rsidR="00ED765D">
              <w:rPr>
                <w:webHidden/>
              </w:rPr>
              <w:t>4</w:t>
            </w:r>
            <w:r w:rsidR="00ED765D">
              <w:rPr>
                <w:webHidden/>
              </w:rPr>
              <w:fldChar w:fldCharType="end"/>
            </w:r>
          </w:hyperlink>
        </w:p>
        <w:p w14:paraId="79CFAE57" w14:textId="3422BE4D" w:rsidR="00ED765D" w:rsidRDefault="00ED765D">
          <w:pPr>
            <w:pStyle w:val="TDC1"/>
            <w:rPr>
              <w:rFonts w:eastAsiaTheme="minorEastAsia"/>
              <w:b w:val="0"/>
              <w:smallCaps w:val="0"/>
              <w:kern w:val="2"/>
              <w:sz w:val="22"/>
              <w:szCs w:val="22"/>
              <w14:ligatures w14:val="standardContextual"/>
            </w:rPr>
          </w:pPr>
          <w:hyperlink w:anchor="_Toc150620834" w:history="1">
            <w:r w:rsidRPr="00795498">
              <w:rPr>
                <w:rStyle w:val="Hipervnculo"/>
              </w:rPr>
              <w:t>1.2 Objetivos De La Institución</w:t>
            </w:r>
            <w:r>
              <w:rPr>
                <w:webHidden/>
              </w:rPr>
              <w:tab/>
            </w:r>
            <w:r>
              <w:rPr>
                <w:webHidden/>
              </w:rPr>
              <w:fldChar w:fldCharType="begin"/>
            </w:r>
            <w:r>
              <w:rPr>
                <w:webHidden/>
              </w:rPr>
              <w:instrText xml:space="preserve"> PAGEREF _Toc150620834 \h </w:instrText>
            </w:r>
            <w:r>
              <w:rPr>
                <w:webHidden/>
              </w:rPr>
            </w:r>
            <w:r>
              <w:rPr>
                <w:webHidden/>
              </w:rPr>
              <w:fldChar w:fldCharType="separate"/>
            </w:r>
            <w:r>
              <w:rPr>
                <w:webHidden/>
              </w:rPr>
              <w:t>6</w:t>
            </w:r>
            <w:r>
              <w:rPr>
                <w:webHidden/>
              </w:rPr>
              <w:fldChar w:fldCharType="end"/>
            </w:r>
          </w:hyperlink>
        </w:p>
        <w:p w14:paraId="2F60425B" w14:textId="5F76BCDE" w:rsidR="00ED765D" w:rsidRDefault="00ED765D">
          <w:pPr>
            <w:pStyle w:val="TDC1"/>
            <w:rPr>
              <w:rFonts w:eastAsiaTheme="minorEastAsia"/>
              <w:b w:val="0"/>
              <w:smallCaps w:val="0"/>
              <w:kern w:val="2"/>
              <w:sz w:val="22"/>
              <w:szCs w:val="22"/>
              <w14:ligatures w14:val="standardContextual"/>
            </w:rPr>
          </w:pPr>
          <w:hyperlink w:anchor="_Toc150620835" w:history="1">
            <w:r w:rsidRPr="00795498">
              <w:rPr>
                <w:rStyle w:val="Hipervnculo"/>
              </w:rPr>
              <w:t>1.3 Reseña Histórica</w:t>
            </w:r>
            <w:r>
              <w:rPr>
                <w:webHidden/>
              </w:rPr>
              <w:tab/>
            </w:r>
            <w:r>
              <w:rPr>
                <w:webHidden/>
              </w:rPr>
              <w:fldChar w:fldCharType="begin"/>
            </w:r>
            <w:r>
              <w:rPr>
                <w:webHidden/>
              </w:rPr>
              <w:instrText xml:space="preserve"> PAGEREF _Toc150620835 \h </w:instrText>
            </w:r>
            <w:r>
              <w:rPr>
                <w:webHidden/>
              </w:rPr>
            </w:r>
            <w:r>
              <w:rPr>
                <w:webHidden/>
              </w:rPr>
              <w:fldChar w:fldCharType="separate"/>
            </w:r>
            <w:r>
              <w:rPr>
                <w:webHidden/>
              </w:rPr>
              <w:t>8</w:t>
            </w:r>
            <w:r>
              <w:rPr>
                <w:webHidden/>
              </w:rPr>
              <w:fldChar w:fldCharType="end"/>
            </w:r>
          </w:hyperlink>
        </w:p>
        <w:p w14:paraId="1ADE758D" w14:textId="237A9F69" w:rsidR="00ED765D" w:rsidRDefault="00ED765D">
          <w:pPr>
            <w:pStyle w:val="TDC1"/>
            <w:rPr>
              <w:rFonts w:eastAsiaTheme="minorEastAsia"/>
              <w:b w:val="0"/>
              <w:smallCaps w:val="0"/>
              <w:kern w:val="2"/>
              <w:sz w:val="22"/>
              <w:szCs w:val="22"/>
              <w14:ligatures w14:val="standardContextual"/>
            </w:rPr>
          </w:pPr>
          <w:hyperlink w:anchor="_Toc150620836" w:history="1">
            <w:r w:rsidRPr="00795498">
              <w:rPr>
                <w:rStyle w:val="Hipervnculo"/>
                <w:rFonts w:ascii="Arial" w:hAnsi="Arial" w:cs="Arial"/>
              </w:rPr>
              <w:t>1.4 Políticas De Negocio/Estrategias</w:t>
            </w:r>
            <w:r>
              <w:rPr>
                <w:webHidden/>
              </w:rPr>
              <w:tab/>
            </w:r>
            <w:r>
              <w:rPr>
                <w:webHidden/>
              </w:rPr>
              <w:fldChar w:fldCharType="begin"/>
            </w:r>
            <w:r>
              <w:rPr>
                <w:webHidden/>
              </w:rPr>
              <w:instrText xml:space="preserve"> PAGEREF _Toc150620836 \h </w:instrText>
            </w:r>
            <w:r>
              <w:rPr>
                <w:webHidden/>
              </w:rPr>
            </w:r>
            <w:r>
              <w:rPr>
                <w:webHidden/>
              </w:rPr>
              <w:fldChar w:fldCharType="separate"/>
            </w:r>
            <w:r>
              <w:rPr>
                <w:webHidden/>
              </w:rPr>
              <w:t>9</w:t>
            </w:r>
            <w:r>
              <w:rPr>
                <w:webHidden/>
              </w:rPr>
              <w:fldChar w:fldCharType="end"/>
            </w:r>
          </w:hyperlink>
        </w:p>
        <w:p w14:paraId="6350698D" w14:textId="0E5E3CA2" w:rsidR="00ED765D" w:rsidRDefault="00ED765D">
          <w:pPr>
            <w:pStyle w:val="TDC1"/>
            <w:rPr>
              <w:rFonts w:eastAsiaTheme="minorEastAsia"/>
              <w:b w:val="0"/>
              <w:smallCaps w:val="0"/>
              <w:kern w:val="2"/>
              <w:sz w:val="22"/>
              <w:szCs w:val="22"/>
              <w14:ligatures w14:val="standardContextual"/>
            </w:rPr>
          </w:pPr>
          <w:hyperlink w:anchor="_Toc150620837" w:history="1">
            <w:r w:rsidRPr="00795498">
              <w:rPr>
                <w:rStyle w:val="Hipervnculo"/>
                <w:rFonts w:ascii="Arial" w:hAnsi="Arial" w:cs="Arial"/>
              </w:rPr>
              <w:t>1.5 Organigrama.</w:t>
            </w:r>
            <w:r>
              <w:rPr>
                <w:webHidden/>
              </w:rPr>
              <w:tab/>
            </w:r>
            <w:r>
              <w:rPr>
                <w:webHidden/>
              </w:rPr>
              <w:fldChar w:fldCharType="begin"/>
            </w:r>
            <w:r>
              <w:rPr>
                <w:webHidden/>
              </w:rPr>
              <w:instrText xml:space="preserve"> PAGEREF _Toc150620837 \h </w:instrText>
            </w:r>
            <w:r>
              <w:rPr>
                <w:webHidden/>
              </w:rPr>
            </w:r>
            <w:r>
              <w:rPr>
                <w:webHidden/>
              </w:rPr>
              <w:fldChar w:fldCharType="separate"/>
            </w:r>
            <w:r>
              <w:rPr>
                <w:webHidden/>
              </w:rPr>
              <w:t>11</w:t>
            </w:r>
            <w:r>
              <w:rPr>
                <w:webHidden/>
              </w:rPr>
              <w:fldChar w:fldCharType="end"/>
            </w:r>
          </w:hyperlink>
        </w:p>
        <w:p w14:paraId="1EEE436E" w14:textId="6994614D" w:rsidR="00ED765D" w:rsidRDefault="00ED765D">
          <w:pPr>
            <w:pStyle w:val="TDC2"/>
            <w:rPr>
              <w:rFonts w:asciiTheme="minorHAnsi" w:eastAsiaTheme="minorEastAsia" w:hAnsiTheme="minorHAnsi" w:cstheme="minorBidi"/>
              <w:b w:val="0"/>
              <w:i w:val="0"/>
              <w:smallCaps w:val="0"/>
              <w:color w:val="auto"/>
              <w:kern w:val="2"/>
              <w:sz w:val="22"/>
              <w:szCs w:val="22"/>
              <w14:ligatures w14:val="standardContextual"/>
            </w:rPr>
          </w:pPr>
          <w:hyperlink w:anchor="_Toc150620838" w:history="1">
            <w:r w:rsidRPr="00795498">
              <w:rPr>
                <w:rStyle w:val="Hipervnculo"/>
              </w:rPr>
              <w:t>Descripción Funcional De Las Áreas</w:t>
            </w:r>
            <w:r>
              <w:rPr>
                <w:webHidden/>
              </w:rPr>
              <w:tab/>
            </w:r>
            <w:r>
              <w:rPr>
                <w:webHidden/>
              </w:rPr>
              <w:fldChar w:fldCharType="begin"/>
            </w:r>
            <w:r>
              <w:rPr>
                <w:webHidden/>
              </w:rPr>
              <w:instrText xml:space="preserve"> PAGEREF _Toc150620838 \h </w:instrText>
            </w:r>
            <w:r>
              <w:rPr>
                <w:webHidden/>
              </w:rPr>
            </w:r>
            <w:r>
              <w:rPr>
                <w:webHidden/>
              </w:rPr>
              <w:fldChar w:fldCharType="separate"/>
            </w:r>
            <w:r>
              <w:rPr>
                <w:webHidden/>
              </w:rPr>
              <w:t>12</w:t>
            </w:r>
            <w:r>
              <w:rPr>
                <w:webHidden/>
              </w:rPr>
              <w:fldChar w:fldCharType="end"/>
            </w:r>
          </w:hyperlink>
        </w:p>
        <w:p w14:paraId="359D9A72" w14:textId="77F715BB" w:rsidR="00ED765D" w:rsidRDefault="00ED765D">
          <w:pPr>
            <w:pStyle w:val="TDC1"/>
            <w:rPr>
              <w:rFonts w:eastAsiaTheme="minorEastAsia"/>
              <w:b w:val="0"/>
              <w:smallCaps w:val="0"/>
              <w:kern w:val="2"/>
              <w:sz w:val="22"/>
              <w:szCs w:val="22"/>
              <w14:ligatures w14:val="standardContextual"/>
            </w:rPr>
          </w:pPr>
          <w:hyperlink w:anchor="_Toc150620839" w:history="1">
            <w:r w:rsidRPr="00795498">
              <w:rPr>
                <w:rStyle w:val="Hipervnculo"/>
                <w:rFonts w:ascii="Arial" w:hAnsi="Arial" w:cs="Arial"/>
              </w:rPr>
              <w:t>1.6 Descripción de los Procesos de Negocios</w:t>
            </w:r>
            <w:r>
              <w:rPr>
                <w:webHidden/>
              </w:rPr>
              <w:tab/>
            </w:r>
            <w:r>
              <w:rPr>
                <w:webHidden/>
              </w:rPr>
              <w:fldChar w:fldCharType="begin"/>
            </w:r>
            <w:r>
              <w:rPr>
                <w:webHidden/>
              </w:rPr>
              <w:instrText xml:space="preserve"> PAGEREF _Toc150620839 \h </w:instrText>
            </w:r>
            <w:r>
              <w:rPr>
                <w:webHidden/>
              </w:rPr>
            </w:r>
            <w:r>
              <w:rPr>
                <w:webHidden/>
              </w:rPr>
              <w:fldChar w:fldCharType="separate"/>
            </w:r>
            <w:r>
              <w:rPr>
                <w:webHidden/>
              </w:rPr>
              <w:t>18</w:t>
            </w:r>
            <w:r>
              <w:rPr>
                <w:webHidden/>
              </w:rPr>
              <w:fldChar w:fldCharType="end"/>
            </w:r>
          </w:hyperlink>
        </w:p>
        <w:p w14:paraId="7A3AC5D3" w14:textId="63A50B90" w:rsidR="00ED765D" w:rsidRDefault="00ED765D">
          <w:pPr>
            <w:pStyle w:val="TDC1"/>
            <w:rPr>
              <w:rFonts w:eastAsiaTheme="minorEastAsia"/>
              <w:b w:val="0"/>
              <w:smallCaps w:val="0"/>
              <w:kern w:val="2"/>
              <w:sz w:val="22"/>
              <w:szCs w:val="22"/>
              <w14:ligatures w14:val="standardContextual"/>
            </w:rPr>
          </w:pPr>
          <w:hyperlink w:anchor="_Toc150620840" w:history="1">
            <w:r w:rsidRPr="00795498">
              <w:rPr>
                <w:rStyle w:val="Hipervnculo"/>
              </w:rPr>
              <w:t>PROPUESTA</w:t>
            </w:r>
            <w:r>
              <w:rPr>
                <w:webHidden/>
              </w:rPr>
              <w:tab/>
            </w:r>
            <w:r>
              <w:rPr>
                <w:webHidden/>
              </w:rPr>
              <w:fldChar w:fldCharType="begin"/>
            </w:r>
            <w:r>
              <w:rPr>
                <w:webHidden/>
              </w:rPr>
              <w:instrText xml:space="preserve"> PAGEREF _Toc150620840 \h </w:instrText>
            </w:r>
            <w:r>
              <w:rPr>
                <w:webHidden/>
              </w:rPr>
            </w:r>
            <w:r>
              <w:rPr>
                <w:webHidden/>
              </w:rPr>
              <w:fldChar w:fldCharType="separate"/>
            </w:r>
            <w:r>
              <w:rPr>
                <w:webHidden/>
              </w:rPr>
              <w:t>24</w:t>
            </w:r>
            <w:r>
              <w:rPr>
                <w:webHidden/>
              </w:rPr>
              <w:fldChar w:fldCharType="end"/>
            </w:r>
          </w:hyperlink>
        </w:p>
        <w:p w14:paraId="3BC43B9E" w14:textId="07E0B9EC" w:rsidR="00ED765D" w:rsidRDefault="00ED765D">
          <w:pPr>
            <w:pStyle w:val="TDC1"/>
            <w:rPr>
              <w:rFonts w:eastAsiaTheme="minorEastAsia"/>
              <w:b w:val="0"/>
              <w:smallCaps w:val="0"/>
              <w:kern w:val="2"/>
              <w:sz w:val="22"/>
              <w:szCs w:val="22"/>
              <w14:ligatures w14:val="standardContextual"/>
            </w:rPr>
          </w:pPr>
          <w:hyperlink w:anchor="_Toc150620841" w:history="1">
            <w:r w:rsidRPr="00795498">
              <w:rPr>
                <w:rStyle w:val="Hipervnculo"/>
                <w:rFonts w:ascii="Arial" w:hAnsi="Arial" w:cs="Arial"/>
              </w:rPr>
              <w:t>2.1 Introducción</w:t>
            </w:r>
            <w:r>
              <w:rPr>
                <w:webHidden/>
              </w:rPr>
              <w:tab/>
            </w:r>
            <w:r>
              <w:rPr>
                <w:webHidden/>
              </w:rPr>
              <w:fldChar w:fldCharType="begin"/>
            </w:r>
            <w:r>
              <w:rPr>
                <w:webHidden/>
              </w:rPr>
              <w:instrText xml:space="preserve"> PAGEREF _Toc150620841 \h </w:instrText>
            </w:r>
            <w:r>
              <w:rPr>
                <w:webHidden/>
              </w:rPr>
            </w:r>
            <w:r>
              <w:rPr>
                <w:webHidden/>
              </w:rPr>
              <w:fldChar w:fldCharType="separate"/>
            </w:r>
            <w:r>
              <w:rPr>
                <w:webHidden/>
              </w:rPr>
              <w:t>24</w:t>
            </w:r>
            <w:r>
              <w:rPr>
                <w:webHidden/>
              </w:rPr>
              <w:fldChar w:fldCharType="end"/>
            </w:r>
          </w:hyperlink>
        </w:p>
        <w:p w14:paraId="723001EC" w14:textId="296CB645" w:rsidR="00ED765D" w:rsidRDefault="00ED765D">
          <w:pPr>
            <w:pStyle w:val="TDC1"/>
            <w:rPr>
              <w:rFonts w:eastAsiaTheme="minorEastAsia"/>
              <w:b w:val="0"/>
              <w:smallCaps w:val="0"/>
              <w:kern w:val="2"/>
              <w:sz w:val="22"/>
              <w:szCs w:val="22"/>
              <w14:ligatures w14:val="standardContextual"/>
            </w:rPr>
          </w:pPr>
          <w:hyperlink w:anchor="_Toc150620842" w:history="1">
            <w:r w:rsidRPr="00795498">
              <w:rPr>
                <w:rStyle w:val="Hipervnculo"/>
                <w:rFonts w:ascii="Arial" w:hAnsi="Arial" w:cs="Arial"/>
              </w:rPr>
              <w:t>2.2 Diagnóstico</w:t>
            </w:r>
            <w:r>
              <w:rPr>
                <w:webHidden/>
              </w:rPr>
              <w:tab/>
            </w:r>
            <w:r>
              <w:rPr>
                <w:webHidden/>
              </w:rPr>
              <w:fldChar w:fldCharType="begin"/>
            </w:r>
            <w:r>
              <w:rPr>
                <w:webHidden/>
              </w:rPr>
              <w:instrText xml:space="preserve"> PAGEREF _Toc150620842 \h </w:instrText>
            </w:r>
            <w:r>
              <w:rPr>
                <w:webHidden/>
              </w:rPr>
            </w:r>
            <w:r>
              <w:rPr>
                <w:webHidden/>
              </w:rPr>
              <w:fldChar w:fldCharType="separate"/>
            </w:r>
            <w:r>
              <w:rPr>
                <w:webHidden/>
              </w:rPr>
              <w:t>24</w:t>
            </w:r>
            <w:r>
              <w:rPr>
                <w:webHidden/>
              </w:rPr>
              <w:fldChar w:fldCharType="end"/>
            </w:r>
          </w:hyperlink>
        </w:p>
        <w:p w14:paraId="36C6BFA8" w14:textId="11202AE4" w:rsidR="00ED765D" w:rsidRDefault="00ED765D">
          <w:pPr>
            <w:pStyle w:val="TDC2"/>
            <w:rPr>
              <w:rFonts w:asciiTheme="minorHAnsi" w:eastAsiaTheme="minorEastAsia" w:hAnsiTheme="minorHAnsi" w:cstheme="minorBidi"/>
              <w:b w:val="0"/>
              <w:i w:val="0"/>
              <w:smallCaps w:val="0"/>
              <w:color w:val="auto"/>
              <w:kern w:val="2"/>
              <w:sz w:val="22"/>
              <w:szCs w:val="22"/>
              <w14:ligatures w14:val="standardContextual"/>
            </w:rPr>
          </w:pPr>
          <w:hyperlink w:anchor="_Toc150620843" w:history="1">
            <w:r w:rsidRPr="00795498">
              <w:rPr>
                <w:rStyle w:val="Hipervnculo"/>
              </w:rPr>
              <w:t>Problemas Detectados:</w:t>
            </w:r>
            <w:r>
              <w:rPr>
                <w:webHidden/>
              </w:rPr>
              <w:tab/>
            </w:r>
            <w:r>
              <w:rPr>
                <w:webHidden/>
              </w:rPr>
              <w:fldChar w:fldCharType="begin"/>
            </w:r>
            <w:r>
              <w:rPr>
                <w:webHidden/>
              </w:rPr>
              <w:instrText xml:space="preserve"> PAGEREF _Toc150620843 \h </w:instrText>
            </w:r>
            <w:r>
              <w:rPr>
                <w:webHidden/>
              </w:rPr>
            </w:r>
            <w:r>
              <w:rPr>
                <w:webHidden/>
              </w:rPr>
              <w:fldChar w:fldCharType="separate"/>
            </w:r>
            <w:r>
              <w:rPr>
                <w:webHidden/>
              </w:rPr>
              <w:t>24</w:t>
            </w:r>
            <w:r>
              <w:rPr>
                <w:webHidden/>
              </w:rPr>
              <w:fldChar w:fldCharType="end"/>
            </w:r>
          </w:hyperlink>
        </w:p>
        <w:p w14:paraId="01B372DE" w14:textId="050B9E58" w:rsidR="00ED765D" w:rsidRDefault="00ED765D">
          <w:pPr>
            <w:pStyle w:val="TDC1"/>
            <w:rPr>
              <w:rFonts w:eastAsiaTheme="minorEastAsia"/>
              <w:b w:val="0"/>
              <w:smallCaps w:val="0"/>
              <w:kern w:val="2"/>
              <w:sz w:val="22"/>
              <w:szCs w:val="22"/>
              <w14:ligatures w14:val="standardContextual"/>
            </w:rPr>
          </w:pPr>
          <w:hyperlink w:anchor="_Toc150620844" w:history="1">
            <w:r w:rsidRPr="00795498">
              <w:rPr>
                <w:rStyle w:val="Hipervnculo"/>
              </w:rPr>
              <w:t>2.3 Requerimientos Del Cliente</w:t>
            </w:r>
            <w:r>
              <w:rPr>
                <w:webHidden/>
              </w:rPr>
              <w:tab/>
            </w:r>
            <w:r>
              <w:rPr>
                <w:webHidden/>
              </w:rPr>
              <w:fldChar w:fldCharType="begin"/>
            </w:r>
            <w:r>
              <w:rPr>
                <w:webHidden/>
              </w:rPr>
              <w:instrText xml:space="preserve"> PAGEREF _Toc150620844 \h </w:instrText>
            </w:r>
            <w:r>
              <w:rPr>
                <w:webHidden/>
              </w:rPr>
            </w:r>
            <w:r>
              <w:rPr>
                <w:webHidden/>
              </w:rPr>
              <w:fldChar w:fldCharType="separate"/>
            </w:r>
            <w:r>
              <w:rPr>
                <w:webHidden/>
              </w:rPr>
              <w:t>25</w:t>
            </w:r>
            <w:r>
              <w:rPr>
                <w:webHidden/>
              </w:rPr>
              <w:fldChar w:fldCharType="end"/>
            </w:r>
          </w:hyperlink>
        </w:p>
        <w:p w14:paraId="5C4A522A" w14:textId="0AE47D52" w:rsidR="00ED765D" w:rsidRDefault="00ED765D">
          <w:pPr>
            <w:pStyle w:val="TDC1"/>
            <w:rPr>
              <w:rFonts w:eastAsiaTheme="minorEastAsia"/>
              <w:b w:val="0"/>
              <w:smallCaps w:val="0"/>
              <w:kern w:val="2"/>
              <w:sz w:val="22"/>
              <w:szCs w:val="22"/>
              <w14:ligatures w14:val="standardContextual"/>
            </w:rPr>
          </w:pPr>
          <w:hyperlink w:anchor="_Toc150620845" w:history="1">
            <w:r w:rsidRPr="00795498">
              <w:rPr>
                <w:rStyle w:val="Hipervnculo"/>
                <w:rFonts w:ascii="Arial" w:hAnsi="Arial" w:cs="Arial"/>
              </w:rPr>
              <w:t>2.4 Requerimientos A Través De Historias de Usuarios</w:t>
            </w:r>
            <w:r>
              <w:rPr>
                <w:webHidden/>
              </w:rPr>
              <w:tab/>
            </w:r>
            <w:r>
              <w:rPr>
                <w:webHidden/>
              </w:rPr>
              <w:fldChar w:fldCharType="begin"/>
            </w:r>
            <w:r>
              <w:rPr>
                <w:webHidden/>
              </w:rPr>
              <w:instrText xml:space="preserve"> PAGEREF _Toc150620845 \h </w:instrText>
            </w:r>
            <w:r>
              <w:rPr>
                <w:webHidden/>
              </w:rPr>
            </w:r>
            <w:r>
              <w:rPr>
                <w:webHidden/>
              </w:rPr>
              <w:fldChar w:fldCharType="separate"/>
            </w:r>
            <w:r>
              <w:rPr>
                <w:webHidden/>
              </w:rPr>
              <w:t>26</w:t>
            </w:r>
            <w:r>
              <w:rPr>
                <w:webHidden/>
              </w:rPr>
              <w:fldChar w:fldCharType="end"/>
            </w:r>
          </w:hyperlink>
        </w:p>
        <w:p w14:paraId="2A3EF2D9" w14:textId="56F842FC" w:rsidR="00ED765D" w:rsidRDefault="00ED765D">
          <w:pPr>
            <w:pStyle w:val="TDC1"/>
            <w:rPr>
              <w:rFonts w:eastAsiaTheme="minorEastAsia"/>
              <w:b w:val="0"/>
              <w:smallCaps w:val="0"/>
              <w:kern w:val="2"/>
              <w:sz w:val="22"/>
              <w:szCs w:val="22"/>
              <w14:ligatures w14:val="standardContextual"/>
            </w:rPr>
          </w:pPr>
          <w:hyperlink w:anchor="_Toc150620846" w:history="1">
            <w:r w:rsidRPr="00795498">
              <w:rPr>
                <w:rStyle w:val="Hipervnculo"/>
                <w:rFonts w:ascii="Arial" w:hAnsi="Arial" w:cs="Arial"/>
              </w:rPr>
              <w:t>2.5 Objetivo Del Sistema De Información</w:t>
            </w:r>
            <w:r>
              <w:rPr>
                <w:webHidden/>
              </w:rPr>
              <w:tab/>
            </w:r>
            <w:r>
              <w:rPr>
                <w:webHidden/>
              </w:rPr>
              <w:fldChar w:fldCharType="begin"/>
            </w:r>
            <w:r>
              <w:rPr>
                <w:webHidden/>
              </w:rPr>
              <w:instrText xml:space="preserve"> PAGEREF _Toc150620846 \h </w:instrText>
            </w:r>
            <w:r>
              <w:rPr>
                <w:webHidden/>
              </w:rPr>
            </w:r>
            <w:r>
              <w:rPr>
                <w:webHidden/>
              </w:rPr>
              <w:fldChar w:fldCharType="separate"/>
            </w:r>
            <w:r>
              <w:rPr>
                <w:webHidden/>
              </w:rPr>
              <w:t>28</w:t>
            </w:r>
            <w:r>
              <w:rPr>
                <w:webHidden/>
              </w:rPr>
              <w:fldChar w:fldCharType="end"/>
            </w:r>
          </w:hyperlink>
        </w:p>
        <w:p w14:paraId="4BF7344A" w14:textId="6E952499" w:rsidR="00ED765D" w:rsidRDefault="00ED765D">
          <w:pPr>
            <w:pStyle w:val="TDC1"/>
            <w:rPr>
              <w:rFonts w:eastAsiaTheme="minorEastAsia"/>
              <w:b w:val="0"/>
              <w:smallCaps w:val="0"/>
              <w:kern w:val="2"/>
              <w:sz w:val="22"/>
              <w:szCs w:val="22"/>
              <w14:ligatures w14:val="standardContextual"/>
            </w:rPr>
          </w:pPr>
          <w:hyperlink w:anchor="_Toc150620847" w:history="1">
            <w:r w:rsidRPr="00795498">
              <w:rPr>
                <w:rStyle w:val="Hipervnculo"/>
                <w:rFonts w:ascii="Arial" w:hAnsi="Arial" w:cs="Arial"/>
              </w:rPr>
              <w:t>2.6 Requerimientos Funcionales</w:t>
            </w:r>
            <w:r>
              <w:rPr>
                <w:webHidden/>
              </w:rPr>
              <w:tab/>
            </w:r>
            <w:r>
              <w:rPr>
                <w:webHidden/>
              </w:rPr>
              <w:fldChar w:fldCharType="begin"/>
            </w:r>
            <w:r>
              <w:rPr>
                <w:webHidden/>
              </w:rPr>
              <w:instrText xml:space="preserve"> PAGEREF _Toc150620847 \h </w:instrText>
            </w:r>
            <w:r>
              <w:rPr>
                <w:webHidden/>
              </w:rPr>
            </w:r>
            <w:r>
              <w:rPr>
                <w:webHidden/>
              </w:rPr>
              <w:fldChar w:fldCharType="separate"/>
            </w:r>
            <w:r>
              <w:rPr>
                <w:webHidden/>
              </w:rPr>
              <w:t>29</w:t>
            </w:r>
            <w:r>
              <w:rPr>
                <w:webHidden/>
              </w:rPr>
              <w:fldChar w:fldCharType="end"/>
            </w:r>
          </w:hyperlink>
        </w:p>
        <w:p w14:paraId="659DE355" w14:textId="4532F76E" w:rsidR="00ED765D" w:rsidRDefault="00ED765D">
          <w:pPr>
            <w:pStyle w:val="TDC1"/>
            <w:rPr>
              <w:rFonts w:eastAsiaTheme="minorEastAsia"/>
              <w:b w:val="0"/>
              <w:smallCaps w:val="0"/>
              <w:kern w:val="2"/>
              <w:sz w:val="22"/>
              <w:szCs w:val="22"/>
              <w14:ligatures w14:val="standardContextual"/>
            </w:rPr>
          </w:pPr>
          <w:hyperlink w:anchor="_Toc150620848" w:history="1">
            <w:r w:rsidRPr="00795498">
              <w:rPr>
                <w:rStyle w:val="Hipervnculo"/>
                <w:rFonts w:ascii="Arial" w:hAnsi="Arial" w:cs="Arial"/>
              </w:rPr>
              <w:t>2.7 Requerimientos No Funcionales</w:t>
            </w:r>
            <w:r>
              <w:rPr>
                <w:webHidden/>
              </w:rPr>
              <w:tab/>
            </w:r>
            <w:r>
              <w:rPr>
                <w:webHidden/>
              </w:rPr>
              <w:fldChar w:fldCharType="begin"/>
            </w:r>
            <w:r>
              <w:rPr>
                <w:webHidden/>
              </w:rPr>
              <w:instrText xml:space="preserve"> PAGEREF _Toc150620848 \h </w:instrText>
            </w:r>
            <w:r>
              <w:rPr>
                <w:webHidden/>
              </w:rPr>
            </w:r>
            <w:r>
              <w:rPr>
                <w:webHidden/>
              </w:rPr>
              <w:fldChar w:fldCharType="separate"/>
            </w:r>
            <w:r>
              <w:rPr>
                <w:webHidden/>
              </w:rPr>
              <w:t>29</w:t>
            </w:r>
            <w:r>
              <w:rPr>
                <w:webHidden/>
              </w:rPr>
              <w:fldChar w:fldCharType="end"/>
            </w:r>
          </w:hyperlink>
        </w:p>
        <w:p w14:paraId="752715A8" w14:textId="45FA842E" w:rsidR="00ED765D" w:rsidRDefault="00ED765D">
          <w:pPr>
            <w:pStyle w:val="TDC1"/>
            <w:rPr>
              <w:rFonts w:eastAsiaTheme="minorEastAsia"/>
              <w:b w:val="0"/>
              <w:smallCaps w:val="0"/>
              <w:kern w:val="2"/>
              <w:sz w:val="22"/>
              <w:szCs w:val="22"/>
              <w14:ligatures w14:val="standardContextual"/>
            </w:rPr>
          </w:pPr>
          <w:hyperlink w:anchor="_Toc150620849" w:history="1">
            <w:r w:rsidRPr="00795498">
              <w:rPr>
                <w:rStyle w:val="Hipervnculo"/>
                <w:rFonts w:ascii="Arial" w:hAnsi="Arial" w:cs="Arial"/>
              </w:rPr>
              <w:t>2.8 Planificación</w:t>
            </w:r>
            <w:r>
              <w:rPr>
                <w:webHidden/>
              </w:rPr>
              <w:tab/>
            </w:r>
            <w:r>
              <w:rPr>
                <w:webHidden/>
              </w:rPr>
              <w:fldChar w:fldCharType="begin"/>
            </w:r>
            <w:r>
              <w:rPr>
                <w:webHidden/>
              </w:rPr>
              <w:instrText xml:space="preserve"> PAGEREF _Toc150620849 \h </w:instrText>
            </w:r>
            <w:r>
              <w:rPr>
                <w:webHidden/>
              </w:rPr>
            </w:r>
            <w:r>
              <w:rPr>
                <w:webHidden/>
              </w:rPr>
              <w:fldChar w:fldCharType="separate"/>
            </w:r>
            <w:r>
              <w:rPr>
                <w:webHidden/>
              </w:rPr>
              <w:t>30</w:t>
            </w:r>
            <w:r>
              <w:rPr>
                <w:webHidden/>
              </w:rPr>
              <w:fldChar w:fldCharType="end"/>
            </w:r>
          </w:hyperlink>
        </w:p>
        <w:p w14:paraId="240F02C1" w14:textId="57AA8F17" w:rsidR="00ED765D" w:rsidRDefault="00ED765D" w:rsidP="00D66297">
          <w:pPr>
            <w:pStyle w:val="TDC2"/>
            <w:rPr>
              <w:rFonts w:asciiTheme="minorHAnsi" w:eastAsiaTheme="minorEastAsia" w:hAnsiTheme="minorHAnsi" w:cstheme="minorBidi"/>
              <w:b w:val="0"/>
              <w:i w:val="0"/>
              <w:smallCaps w:val="0"/>
              <w:color w:val="auto"/>
              <w:kern w:val="2"/>
              <w:sz w:val="22"/>
              <w:szCs w:val="22"/>
              <w14:ligatures w14:val="standardContextual"/>
            </w:rPr>
          </w:pPr>
          <w:hyperlink w:anchor="_Toc150620850" w:history="1">
            <w:r w:rsidRPr="00795498">
              <w:rPr>
                <w:rStyle w:val="Hipervnculo"/>
              </w:rPr>
              <w:t>Diagrama De Gantt:</w:t>
            </w:r>
            <w:r>
              <w:rPr>
                <w:webHidden/>
              </w:rPr>
              <w:tab/>
            </w:r>
            <w:r>
              <w:rPr>
                <w:webHidden/>
              </w:rPr>
              <w:fldChar w:fldCharType="begin"/>
            </w:r>
            <w:r>
              <w:rPr>
                <w:webHidden/>
              </w:rPr>
              <w:instrText xml:space="preserve"> PAGEREF _Toc150620850 \h </w:instrText>
            </w:r>
            <w:r>
              <w:rPr>
                <w:webHidden/>
              </w:rPr>
            </w:r>
            <w:r>
              <w:rPr>
                <w:webHidden/>
              </w:rPr>
              <w:fldChar w:fldCharType="separate"/>
            </w:r>
            <w:r>
              <w:rPr>
                <w:webHidden/>
              </w:rPr>
              <w:t>30</w:t>
            </w:r>
            <w:r>
              <w:rPr>
                <w:webHidden/>
              </w:rPr>
              <w:fldChar w:fldCharType="end"/>
            </w:r>
          </w:hyperlink>
        </w:p>
        <w:p w14:paraId="6EE975C2" w14:textId="55A358E6" w:rsidR="00ED765D" w:rsidRDefault="00ED765D">
          <w:pPr>
            <w:pStyle w:val="TDC1"/>
            <w:rPr>
              <w:rFonts w:eastAsiaTheme="minorEastAsia"/>
              <w:b w:val="0"/>
              <w:smallCaps w:val="0"/>
              <w:kern w:val="2"/>
              <w:sz w:val="22"/>
              <w:szCs w:val="22"/>
              <w14:ligatures w14:val="standardContextual"/>
            </w:rPr>
          </w:pPr>
          <w:hyperlink w:anchor="_Toc150620852" w:history="1">
            <w:r w:rsidRPr="00795498">
              <w:rPr>
                <w:rStyle w:val="Hipervnculo"/>
                <w:rFonts w:ascii="Arial" w:hAnsi="Arial" w:cs="Arial"/>
              </w:rPr>
              <w:t>2.9 Estudio De Factibilidad</w:t>
            </w:r>
            <w:r>
              <w:rPr>
                <w:webHidden/>
              </w:rPr>
              <w:tab/>
            </w:r>
            <w:r>
              <w:rPr>
                <w:webHidden/>
              </w:rPr>
              <w:fldChar w:fldCharType="begin"/>
            </w:r>
            <w:r>
              <w:rPr>
                <w:webHidden/>
              </w:rPr>
              <w:instrText xml:space="preserve"> PAGEREF _Toc150620852 \h </w:instrText>
            </w:r>
            <w:r>
              <w:rPr>
                <w:webHidden/>
              </w:rPr>
            </w:r>
            <w:r>
              <w:rPr>
                <w:webHidden/>
              </w:rPr>
              <w:fldChar w:fldCharType="separate"/>
            </w:r>
            <w:r>
              <w:rPr>
                <w:webHidden/>
              </w:rPr>
              <w:t>31</w:t>
            </w:r>
            <w:r>
              <w:rPr>
                <w:webHidden/>
              </w:rPr>
              <w:fldChar w:fldCharType="end"/>
            </w:r>
          </w:hyperlink>
        </w:p>
        <w:p w14:paraId="0D5796E7" w14:textId="50797D24" w:rsidR="00ED765D" w:rsidRDefault="00ED765D">
          <w:pPr>
            <w:pStyle w:val="TDC2"/>
            <w:rPr>
              <w:rFonts w:asciiTheme="minorHAnsi" w:eastAsiaTheme="minorEastAsia" w:hAnsiTheme="minorHAnsi" w:cstheme="minorBidi"/>
              <w:b w:val="0"/>
              <w:i w:val="0"/>
              <w:smallCaps w:val="0"/>
              <w:color w:val="auto"/>
              <w:kern w:val="2"/>
              <w:sz w:val="22"/>
              <w:szCs w:val="22"/>
              <w14:ligatures w14:val="standardContextual"/>
            </w:rPr>
          </w:pPr>
          <w:hyperlink w:anchor="_Toc150620853" w:history="1">
            <w:r w:rsidRPr="00795498">
              <w:rPr>
                <w:rStyle w:val="Hipervnculo"/>
              </w:rPr>
              <w:t>Factibilidad Económica:</w:t>
            </w:r>
            <w:r>
              <w:rPr>
                <w:webHidden/>
              </w:rPr>
              <w:tab/>
            </w:r>
            <w:r>
              <w:rPr>
                <w:webHidden/>
              </w:rPr>
              <w:fldChar w:fldCharType="begin"/>
            </w:r>
            <w:r>
              <w:rPr>
                <w:webHidden/>
              </w:rPr>
              <w:instrText xml:space="preserve"> PAGEREF _Toc150620853 \h </w:instrText>
            </w:r>
            <w:r>
              <w:rPr>
                <w:webHidden/>
              </w:rPr>
            </w:r>
            <w:r>
              <w:rPr>
                <w:webHidden/>
              </w:rPr>
              <w:fldChar w:fldCharType="separate"/>
            </w:r>
            <w:r>
              <w:rPr>
                <w:webHidden/>
              </w:rPr>
              <w:t>31</w:t>
            </w:r>
            <w:r>
              <w:rPr>
                <w:webHidden/>
              </w:rPr>
              <w:fldChar w:fldCharType="end"/>
            </w:r>
          </w:hyperlink>
        </w:p>
        <w:p w14:paraId="7444E678" w14:textId="427711F2" w:rsidR="00ED765D" w:rsidRDefault="00ED765D">
          <w:pPr>
            <w:pStyle w:val="TDC2"/>
            <w:rPr>
              <w:rFonts w:asciiTheme="minorHAnsi" w:eastAsiaTheme="minorEastAsia" w:hAnsiTheme="minorHAnsi" w:cstheme="minorBidi"/>
              <w:b w:val="0"/>
              <w:i w:val="0"/>
              <w:smallCaps w:val="0"/>
              <w:color w:val="auto"/>
              <w:kern w:val="2"/>
              <w:sz w:val="22"/>
              <w:szCs w:val="22"/>
              <w14:ligatures w14:val="standardContextual"/>
            </w:rPr>
          </w:pPr>
          <w:hyperlink w:anchor="_Toc150620854" w:history="1">
            <w:r w:rsidRPr="00795498">
              <w:rPr>
                <w:rStyle w:val="Hipervnculo"/>
              </w:rPr>
              <w:t>Factibilidad Operativa:</w:t>
            </w:r>
            <w:r>
              <w:rPr>
                <w:webHidden/>
              </w:rPr>
              <w:tab/>
            </w:r>
            <w:r>
              <w:rPr>
                <w:webHidden/>
              </w:rPr>
              <w:fldChar w:fldCharType="begin"/>
            </w:r>
            <w:r>
              <w:rPr>
                <w:webHidden/>
              </w:rPr>
              <w:instrText xml:space="preserve"> PAGEREF _Toc150620854 \h </w:instrText>
            </w:r>
            <w:r>
              <w:rPr>
                <w:webHidden/>
              </w:rPr>
            </w:r>
            <w:r>
              <w:rPr>
                <w:webHidden/>
              </w:rPr>
              <w:fldChar w:fldCharType="separate"/>
            </w:r>
            <w:r>
              <w:rPr>
                <w:webHidden/>
              </w:rPr>
              <w:t>31</w:t>
            </w:r>
            <w:r>
              <w:rPr>
                <w:webHidden/>
              </w:rPr>
              <w:fldChar w:fldCharType="end"/>
            </w:r>
          </w:hyperlink>
        </w:p>
        <w:p w14:paraId="124A7F89" w14:textId="4CA44F40" w:rsidR="00ED765D" w:rsidRDefault="00ED765D">
          <w:pPr>
            <w:pStyle w:val="TDC2"/>
            <w:rPr>
              <w:rFonts w:asciiTheme="minorHAnsi" w:eastAsiaTheme="minorEastAsia" w:hAnsiTheme="minorHAnsi" w:cstheme="minorBidi"/>
              <w:b w:val="0"/>
              <w:i w:val="0"/>
              <w:smallCaps w:val="0"/>
              <w:color w:val="auto"/>
              <w:kern w:val="2"/>
              <w:sz w:val="22"/>
              <w:szCs w:val="22"/>
              <w14:ligatures w14:val="standardContextual"/>
            </w:rPr>
          </w:pPr>
          <w:hyperlink w:anchor="_Toc150620855" w:history="1">
            <w:r w:rsidRPr="00795498">
              <w:rPr>
                <w:rStyle w:val="Hipervnculo"/>
              </w:rPr>
              <w:t>Factibilidad Técnica:</w:t>
            </w:r>
            <w:r>
              <w:rPr>
                <w:webHidden/>
              </w:rPr>
              <w:tab/>
            </w:r>
            <w:r>
              <w:rPr>
                <w:webHidden/>
              </w:rPr>
              <w:fldChar w:fldCharType="begin"/>
            </w:r>
            <w:r>
              <w:rPr>
                <w:webHidden/>
              </w:rPr>
              <w:instrText xml:space="preserve"> PAGEREF _Toc150620855 \h </w:instrText>
            </w:r>
            <w:r>
              <w:rPr>
                <w:webHidden/>
              </w:rPr>
            </w:r>
            <w:r>
              <w:rPr>
                <w:webHidden/>
              </w:rPr>
              <w:fldChar w:fldCharType="separate"/>
            </w:r>
            <w:r>
              <w:rPr>
                <w:webHidden/>
              </w:rPr>
              <w:t>32</w:t>
            </w:r>
            <w:r>
              <w:rPr>
                <w:webHidden/>
              </w:rPr>
              <w:fldChar w:fldCharType="end"/>
            </w:r>
          </w:hyperlink>
        </w:p>
        <w:p w14:paraId="4F0B5AA6" w14:textId="085E1B8E" w:rsidR="00ED765D" w:rsidRDefault="00ED765D">
          <w:pPr>
            <w:pStyle w:val="TDC1"/>
            <w:rPr>
              <w:rFonts w:eastAsiaTheme="minorEastAsia"/>
              <w:b w:val="0"/>
              <w:smallCaps w:val="0"/>
              <w:kern w:val="2"/>
              <w:sz w:val="22"/>
              <w:szCs w:val="22"/>
              <w14:ligatures w14:val="standardContextual"/>
            </w:rPr>
          </w:pPr>
          <w:hyperlink w:anchor="_Toc150620856" w:history="1">
            <w:r w:rsidRPr="00795498">
              <w:rPr>
                <w:rStyle w:val="Hipervnculo"/>
                <w:rFonts w:ascii="Arial" w:hAnsi="Arial" w:cs="Arial"/>
              </w:rPr>
              <w:t>3 Conclusión</w:t>
            </w:r>
            <w:r>
              <w:rPr>
                <w:webHidden/>
              </w:rPr>
              <w:tab/>
            </w:r>
            <w:r>
              <w:rPr>
                <w:webHidden/>
              </w:rPr>
              <w:fldChar w:fldCharType="begin"/>
            </w:r>
            <w:r>
              <w:rPr>
                <w:webHidden/>
              </w:rPr>
              <w:instrText xml:space="preserve"> PAGEREF _Toc150620856 \h </w:instrText>
            </w:r>
            <w:r>
              <w:rPr>
                <w:webHidden/>
              </w:rPr>
            </w:r>
            <w:r>
              <w:rPr>
                <w:webHidden/>
              </w:rPr>
              <w:fldChar w:fldCharType="separate"/>
            </w:r>
            <w:r>
              <w:rPr>
                <w:webHidden/>
              </w:rPr>
              <w:t>32</w:t>
            </w:r>
            <w:r>
              <w:rPr>
                <w:webHidden/>
              </w:rPr>
              <w:fldChar w:fldCharType="end"/>
            </w:r>
          </w:hyperlink>
        </w:p>
        <w:p w14:paraId="01A16EC5" w14:textId="39218A6F" w:rsidR="00ED765D" w:rsidRDefault="00ED765D">
          <w:pPr>
            <w:pStyle w:val="TDC1"/>
            <w:rPr>
              <w:rFonts w:eastAsiaTheme="minorEastAsia"/>
              <w:b w:val="0"/>
              <w:smallCaps w:val="0"/>
              <w:kern w:val="2"/>
              <w:sz w:val="22"/>
              <w:szCs w:val="22"/>
              <w14:ligatures w14:val="standardContextual"/>
            </w:rPr>
          </w:pPr>
          <w:hyperlink w:anchor="_Toc150620857" w:history="1">
            <w:r w:rsidRPr="00795498">
              <w:rPr>
                <w:rStyle w:val="Hipervnculo"/>
              </w:rPr>
              <w:t>APENDICE</w:t>
            </w:r>
            <w:r>
              <w:rPr>
                <w:webHidden/>
              </w:rPr>
              <w:tab/>
            </w:r>
            <w:r>
              <w:rPr>
                <w:webHidden/>
              </w:rPr>
              <w:fldChar w:fldCharType="begin"/>
            </w:r>
            <w:r>
              <w:rPr>
                <w:webHidden/>
              </w:rPr>
              <w:instrText xml:space="preserve"> PAGEREF _Toc150620857 \h </w:instrText>
            </w:r>
            <w:r>
              <w:rPr>
                <w:webHidden/>
              </w:rPr>
            </w:r>
            <w:r>
              <w:rPr>
                <w:webHidden/>
              </w:rPr>
              <w:fldChar w:fldCharType="separate"/>
            </w:r>
            <w:r>
              <w:rPr>
                <w:webHidden/>
              </w:rPr>
              <w:t>33</w:t>
            </w:r>
            <w:r>
              <w:rPr>
                <w:webHidden/>
              </w:rPr>
              <w:fldChar w:fldCharType="end"/>
            </w:r>
          </w:hyperlink>
        </w:p>
        <w:p w14:paraId="29233497" w14:textId="59A10BCE" w:rsidR="00ED765D" w:rsidRDefault="00ED765D">
          <w:pPr>
            <w:pStyle w:val="TDC1"/>
            <w:rPr>
              <w:rFonts w:eastAsiaTheme="minorEastAsia"/>
              <w:b w:val="0"/>
              <w:smallCaps w:val="0"/>
              <w:kern w:val="2"/>
              <w:sz w:val="22"/>
              <w:szCs w:val="22"/>
              <w14:ligatures w14:val="standardContextual"/>
            </w:rPr>
          </w:pPr>
          <w:hyperlink w:anchor="_Toc150620858" w:history="1">
            <w:r w:rsidRPr="00795498">
              <w:rPr>
                <w:rStyle w:val="Hipervnculo"/>
                <w:rFonts w:ascii="Arial" w:hAnsi="Arial" w:cs="Arial"/>
              </w:rPr>
              <w:t>4 Técnicas De Relevamiento Utilizadas</w:t>
            </w:r>
            <w:r>
              <w:rPr>
                <w:webHidden/>
              </w:rPr>
              <w:tab/>
            </w:r>
            <w:r>
              <w:rPr>
                <w:webHidden/>
              </w:rPr>
              <w:fldChar w:fldCharType="begin"/>
            </w:r>
            <w:r>
              <w:rPr>
                <w:webHidden/>
              </w:rPr>
              <w:instrText xml:space="preserve"> PAGEREF _Toc150620858 \h </w:instrText>
            </w:r>
            <w:r>
              <w:rPr>
                <w:webHidden/>
              </w:rPr>
            </w:r>
            <w:r>
              <w:rPr>
                <w:webHidden/>
              </w:rPr>
              <w:fldChar w:fldCharType="separate"/>
            </w:r>
            <w:r>
              <w:rPr>
                <w:webHidden/>
              </w:rPr>
              <w:t>33</w:t>
            </w:r>
            <w:r>
              <w:rPr>
                <w:webHidden/>
              </w:rPr>
              <w:fldChar w:fldCharType="end"/>
            </w:r>
          </w:hyperlink>
        </w:p>
        <w:p w14:paraId="46A54119" w14:textId="2A90E56D" w:rsidR="00ED765D" w:rsidRDefault="00ED765D">
          <w:pPr>
            <w:pStyle w:val="TDC1"/>
            <w:rPr>
              <w:rFonts w:eastAsiaTheme="minorEastAsia"/>
              <w:b w:val="0"/>
              <w:smallCaps w:val="0"/>
              <w:kern w:val="2"/>
              <w:sz w:val="22"/>
              <w:szCs w:val="22"/>
              <w14:ligatures w14:val="standardContextual"/>
            </w:rPr>
          </w:pPr>
          <w:hyperlink w:anchor="_Toc150620859" w:history="1">
            <w:r w:rsidRPr="00795498">
              <w:rPr>
                <w:rStyle w:val="Hipervnculo"/>
                <w:rFonts w:ascii="Arial" w:hAnsi="Arial" w:cs="Arial"/>
              </w:rPr>
              <w:t>4.1 Formularios Y Documentación De Organización</w:t>
            </w:r>
            <w:r>
              <w:rPr>
                <w:webHidden/>
              </w:rPr>
              <w:tab/>
            </w:r>
            <w:r>
              <w:rPr>
                <w:webHidden/>
              </w:rPr>
              <w:fldChar w:fldCharType="begin"/>
            </w:r>
            <w:r>
              <w:rPr>
                <w:webHidden/>
              </w:rPr>
              <w:instrText xml:space="preserve"> PAGEREF _Toc150620859 \h </w:instrText>
            </w:r>
            <w:r>
              <w:rPr>
                <w:webHidden/>
              </w:rPr>
            </w:r>
            <w:r>
              <w:rPr>
                <w:webHidden/>
              </w:rPr>
              <w:fldChar w:fldCharType="separate"/>
            </w:r>
            <w:r>
              <w:rPr>
                <w:webHidden/>
              </w:rPr>
              <w:t>35</w:t>
            </w:r>
            <w:r>
              <w:rPr>
                <w:webHidden/>
              </w:rPr>
              <w:fldChar w:fldCharType="end"/>
            </w:r>
          </w:hyperlink>
        </w:p>
        <w:p w14:paraId="4CBF42EC" w14:textId="4DF74D40" w:rsidR="00ED765D" w:rsidRDefault="00ED765D">
          <w:pPr>
            <w:pStyle w:val="TDC1"/>
            <w:rPr>
              <w:rFonts w:eastAsiaTheme="minorEastAsia"/>
              <w:b w:val="0"/>
              <w:smallCaps w:val="0"/>
              <w:kern w:val="2"/>
              <w:sz w:val="22"/>
              <w:szCs w:val="22"/>
              <w14:ligatures w14:val="standardContextual"/>
            </w:rPr>
          </w:pPr>
          <w:hyperlink w:anchor="_Toc150620860" w:history="1">
            <w:r w:rsidRPr="00795498">
              <w:rPr>
                <w:rStyle w:val="Hipervnculo"/>
                <w:rFonts w:ascii="Arial" w:hAnsi="Arial" w:cs="Arial"/>
              </w:rPr>
              <w:t>4.2 Glosario</w:t>
            </w:r>
            <w:r>
              <w:rPr>
                <w:webHidden/>
              </w:rPr>
              <w:tab/>
            </w:r>
            <w:r>
              <w:rPr>
                <w:webHidden/>
              </w:rPr>
              <w:fldChar w:fldCharType="begin"/>
            </w:r>
            <w:r>
              <w:rPr>
                <w:webHidden/>
              </w:rPr>
              <w:instrText xml:space="preserve"> PAGEREF _Toc150620860 \h </w:instrText>
            </w:r>
            <w:r>
              <w:rPr>
                <w:webHidden/>
              </w:rPr>
            </w:r>
            <w:r>
              <w:rPr>
                <w:webHidden/>
              </w:rPr>
              <w:fldChar w:fldCharType="separate"/>
            </w:r>
            <w:r>
              <w:rPr>
                <w:webHidden/>
              </w:rPr>
              <w:t>36</w:t>
            </w:r>
            <w:r>
              <w:rPr>
                <w:webHidden/>
              </w:rPr>
              <w:fldChar w:fldCharType="end"/>
            </w:r>
          </w:hyperlink>
        </w:p>
        <w:p w14:paraId="60772A01" w14:textId="4DF47111" w:rsidR="00ED765D" w:rsidRDefault="00ED765D">
          <w:pPr>
            <w:pStyle w:val="TDC1"/>
            <w:rPr>
              <w:rFonts w:eastAsiaTheme="minorEastAsia"/>
              <w:b w:val="0"/>
              <w:smallCaps w:val="0"/>
              <w:kern w:val="2"/>
              <w:sz w:val="22"/>
              <w:szCs w:val="22"/>
              <w14:ligatures w14:val="standardContextual"/>
            </w:rPr>
          </w:pPr>
          <w:hyperlink w:anchor="_Toc150620861" w:history="1">
            <w:r w:rsidRPr="00795498">
              <w:rPr>
                <w:rStyle w:val="Hipervnculo"/>
                <w:rFonts w:ascii="Arial" w:hAnsi="Arial" w:cs="Arial"/>
              </w:rPr>
              <w:t>4.3 Bibliografía</w:t>
            </w:r>
            <w:r>
              <w:rPr>
                <w:webHidden/>
              </w:rPr>
              <w:tab/>
            </w:r>
            <w:r>
              <w:rPr>
                <w:webHidden/>
              </w:rPr>
              <w:fldChar w:fldCharType="begin"/>
            </w:r>
            <w:r>
              <w:rPr>
                <w:webHidden/>
              </w:rPr>
              <w:instrText xml:space="preserve"> PAGEREF _Toc150620861 \h </w:instrText>
            </w:r>
            <w:r>
              <w:rPr>
                <w:webHidden/>
              </w:rPr>
            </w:r>
            <w:r>
              <w:rPr>
                <w:webHidden/>
              </w:rPr>
              <w:fldChar w:fldCharType="separate"/>
            </w:r>
            <w:r>
              <w:rPr>
                <w:webHidden/>
              </w:rPr>
              <w:t>37</w:t>
            </w:r>
            <w:r>
              <w:rPr>
                <w:webHidden/>
              </w:rPr>
              <w:fldChar w:fldCharType="end"/>
            </w:r>
          </w:hyperlink>
        </w:p>
        <w:p w14:paraId="500AA273" w14:textId="56935323" w:rsidR="003D7865" w:rsidRPr="000A1A60" w:rsidRDefault="008E2BF2" w:rsidP="0077653E">
          <w:pPr>
            <w:pStyle w:val="Estilo2"/>
          </w:pPr>
          <w:r w:rsidRPr="003D7865">
            <w:fldChar w:fldCharType="end"/>
          </w:r>
        </w:p>
        <w:p w14:paraId="46BEBDE3" w14:textId="77777777" w:rsidR="00C113F2" w:rsidRDefault="00C113F2">
          <w:pPr>
            <w:rPr>
              <w:rFonts w:ascii="Arial" w:hAnsi="Arial" w:cs="Arial"/>
              <w:b/>
              <w:color w:val="auto"/>
            </w:rPr>
          </w:pPr>
        </w:p>
        <w:p w14:paraId="7B8602A7" w14:textId="02C39674" w:rsidR="00C113F2" w:rsidRDefault="00C113F2">
          <w:pPr>
            <w:rPr>
              <w:rFonts w:ascii="Arial" w:hAnsi="Arial" w:cs="Arial"/>
              <w:b/>
              <w:color w:val="auto"/>
            </w:rPr>
          </w:pPr>
        </w:p>
        <w:p w14:paraId="05970825" w14:textId="77777777" w:rsidR="00C113F2" w:rsidRDefault="00C113F2">
          <w:pPr>
            <w:rPr>
              <w:rFonts w:ascii="Arial" w:hAnsi="Arial" w:cs="Arial"/>
              <w:b/>
              <w:color w:val="auto"/>
            </w:rPr>
          </w:pPr>
        </w:p>
        <w:p w14:paraId="50924AAE" w14:textId="77777777" w:rsidR="00C113F2" w:rsidRDefault="00C113F2">
          <w:pPr>
            <w:rPr>
              <w:rFonts w:ascii="Arial" w:hAnsi="Arial" w:cs="Arial"/>
              <w:b/>
              <w:color w:val="auto"/>
            </w:rPr>
          </w:pPr>
        </w:p>
        <w:p w14:paraId="392F73C6" w14:textId="77777777" w:rsidR="00C113F2" w:rsidRDefault="00C113F2">
          <w:pPr>
            <w:rPr>
              <w:rFonts w:ascii="Arial" w:hAnsi="Arial" w:cs="Arial"/>
              <w:b/>
              <w:color w:val="auto"/>
            </w:rPr>
          </w:pPr>
        </w:p>
        <w:p w14:paraId="4306E6B3" w14:textId="32B68CDF" w:rsidR="002C24E4" w:rsidRPr="00E94275" w:rsidRDefault="00000000">
          <w:pPr>
            <w:rPr>
              <w:rFonts w:ascii="Arial" w:hAnsi="Arial" w:cs="Arial"/>
              <w:b/>
              <w:color w:val="auto"/>
            </w:rPr>
          </w:pPr>
        </w:p>
      </w:sdtContent>
    </w:sdt>
    <w:p w14:paraId="7ACD4175" w14:textId="615FD869" w:rsidR="00A3408D" w:rsidRPr="0077653E" w:rsidRDefault="00DD1E55" w:rsidP="0077653E">
      <w:pPr>
        <w:pStyle w:val="Estilo1"/>
        <w:rPr>
          <w:rStyle w:val="Textoennegrita"/>
          <w:b/>
          <w:color w:val="000000"/>
          <w14:textFill>
            <w14:solidFill>
              <w14:srgbClr w14:val="000000">
                <w14:lumMod w14:val="75000"/>
              </w14:srgbClr>
            </w14:solidFill>
          </w14:textFill>
        </w:rPr>
      </w:pPr>
      <w:r>
        <w:lastRenderedPageBreak/>
        <w:t>1.-</w:t>
      </w:r>
      <w:r w:rsidR="00A3408D" w:rsidRPr="001316AF">
        <w:t>Introducción Al Estudio inicial</w:t>
      </w:r>
    </w:p>
    <w:p w14:paraId="78F5E337" w14:textId="26B4ECF6" w:rsidR="005B0270" w:rsidRPr="005B0270" w:rsidRDefault="005B0270" w:rsidP="00CC3FBA">
      <w:pPr>
        <w:spacing w:line="360" w:lineRule="auto"/>
        <w:ind w:firstLine="720"/>
        <w:jc w:val="both"/>
        <w:rPr>
          <w:rFonts w:ascii="Arial" w:hAnsi="Arial" w:cs="Arial"/>
          <w:sz w:val="24"/>
          <w:szCs w:val="24"/>
        </w:rPr>
      </w:pPr>
      <w:r w:rsidRPr="005B0270">
        <w:rPr>
          <w:rFonts w:ascii="Arial" w:hAnsi="Arial" w:cs="Arial"/>
          <w:sz w:val="24"/>
          <w:szCs w:val="24"/>
        </w:rPr>
        <w:t xml:space="preserve">En la era digital, la gestión eficiente de la información se ha convertido en una necesidad crítica para las instituciones encargadas de mantener la seguridad pública y el orden en nuestras comunidades. La Comisaría de </w:t>
      </w:r>
      <w:r>
        <w:rPr>
          <w:rFonts w:ascii="Arial" w:hAnsi="Arial" w:cs="Arial"/>
          <w:sz w:val="24"/>
          <w:szCs w:val="24"/>
        </w:rPr>
        <w:t>Trenque Lauquen</w:t>
      </w:r>
      <w:r w:rsidRPr="005B0270">
        <w:rPr>
          <w:rFonts w:ascii="Arial" w:hAnsi="Arial" w:cs="Arial"/>
          <w:sz w:val="24"/>
          <w:szCs w:val="24"/>
        </w:rPr>
        <w:t>,</w:t>
      </w:r>
      <w:r w:rsidR="00CC3FBA">
        <w:rPr>
          <w:rFonts w:ascii="Arial" w:hAnsi="Arial" w:cs="Arial"/>
          <w:sz w:val="24"/>
          <w:szCs w:val="24"/>
        </w:rPr>
        <w:t xml:space="preserve"> Provincia de Buenos Aires,</w:t>
      </w:r>
      <w:r w:rsidRPr="005B0270">
        <w:rPr>
          <w:rFonts w:ascii="Arial" w:hAnsi="Arial" w:cs="Arial"/>
          <w:sz w:val="24"/>
          <w:szCs w:val="24"/>
        </w:rPr>
        <w:t xml:space="preserve"> como parte integral de las fuerzas de seguridad, se enfrenta a la responsabilidad de administrar y mantener actualizada una base de datos precisa y segura de detenidos penales</w:t>
      </w:r>
      <w:r w:rsidR="00185D01">
        <w:rPr>
          <w:rFonts w:ascii="Arial" w:hAnsi="Arial" w:cs="Arial"/>
          <w:sz w:val="24"/>
          <w:szCs w:val="24"/>
        </w:rPr>
        <w:t xml:space="preserve"> en custodia bajo su órbita</w:t>
      </w:r>
      <w:r w:rsidRPr="005B0270">
        <w:rPr>
          <w:rFonts w:ascii="Arial" w:hAnsi="Arial" w:cs="Arial"/>
          <w:sz w:val="24"/>
          <w:szCs w:val="24"/>
        </w:rPr>
        <w:t>. La necesidad de una solución digitalizada que agilice este proceso es innegable.</w:t>
      </w:r>
    </w:p>
    <w:p w14:paraId="4928E2CA" w14:textId="165936CE" w:rsidR="005B0270" w:rsidRDefault="005B0270" w:rsidP="00CC3FBA">
      <w:pPr>
        <w:spacing w:line="360" w:lineRule="auto"/>
        <w:ind w:firstLine="720"/>
        <w:jc w:val="both"/>
        <w:rPr>
          <w:rFonts w:ascii="Arial" w:hAnsi="Arial" w:cs="Arial"/>
          <w:sz w:val="24"/>
          <w:szCs w:val="24"/>
        </w:rPr>
      </w:pPr>
      <w:r>
        <w:rPr>
          <w:rFonts w:ascii="Arial" w:hAnsi="Arial" w:cs="Arial"/>
          <w:sz w:val="24"/>
          <w:szCs w:val="24"/>
        </w:rPr>
        <w:t>Actualmente</w:t>
      </w:r>
      <w:r w:rsidR="00185D01">
        <w:rPr>
          <w:rFonts w:ascii="Arial" w:hAnsi="Arial" w:cs="Arial"/>
          <w:sz w:val="24"/>
          <w:szCs w:val="24"/>
        </w:rPr>
        <w:t xml:space="preserve">, esta dependencia cuenta con un </w:t>
      </w:r>
      <w:r>
        <w:rPr>
          <w:rFonts w:ascii="Arial" w:hAnsi="Arial" w:cs="Arial"/>
          <w:sz w:val="24"/>
          <w:szCs w:val="24"/>
        </w:rPr>
        <w:t xml:space="preserve">sistema de registro interno de detenidos penales, </w:t>
      </w:r>
      <w:r w:rsidR="00185D01">
        <w:rPr>
          <w:rFonts w:ascii="Arial" w:hAnsi="Arial" w:cs="Arial"/>
          <w:sz w:val="24"/>
          <w:szCs w:val="24"/>
        </w:rPr>
        <w:t xml:space="preserve">el cual </w:t>
      </w:r>
      <w:r>
        <w:rPr>
          <w:rFonts w:ascii="Arial" w:hAnsi="Arial" w:cs="Arial"/>
          <w:sz w:val="24"/>
          <w:szCs w:val="24"/>
        </w:rPr>
        <w:t>se efectúa en biblioratos con soporte papel,</w:t>
      </w:r>
      <w:r w:rsidR="00635230">
        <w:rPr>
          <w:rFonts w:ascii="Arial" w:hAnsi="Arial" w:cs="Arial"/>
          <w:sz w:val="24"/>
          <w:szCs w:val="24"/>
        </w:rPr>
        <w:t xml:space="preserve"> lo cual genera dificultades a la hora de </w:t>
      </w:r>
      <w:r w:rsidR="00635230" w:rsidRPr="00635230">
        <w:rPr>
          <w:rFonts w:ascii="Arial" w:hAnsi="Arial" w:cs="Arial"/>
          <w:sz w:val="24"/>
          <w:szCs w:val="24"/>
        </w:rPr>
        <w:t xml:space="preserve">buscar y </w:t>
      </w:r>
      <w:r w:rsidR="00635230">
        <w:rPr>
          <w:rFonts w:ascii="Arial" w:hAnsi="Arial" w:cs="Arial"/>
          <w:sz w:val="24"/>
          <w:szCs w:val="24"/>
        </w:rPr>
        <w:t xml:space="preserve">recopilar </w:t>
      </w:r>
      <w:r w:rsidR="00635230" w:rsidRPr="00635230">
        <w:rPr>
          <w:rFonts w:ascii="Arial" w:hAnsi="Arial" w:cs="Arial"/>
          <w:sz w:val="24"/>
          <w:szCs w:val="24"/>
        </w:rPr>
        <w:t>información</w:t>
      </w:r>
      <w:r w:rsidR="00635230">
        <w:rPr>
          <w:rFonts w:ascii="Arial" w:hAnsi="Arial" w:cs="Arial"/>
          <w:sz w:val="24"/>
          <w:szCs w:val="24"/>
        </w:rPr>
        <w:t>, ocupan un espacio físico de almacenamiento considerable, son vulnerables a pérdidas por agua, fuego,</w:t>
      </w:r>
      <w:r w:rsidR="00635230" w:rsidRPr="00635230">
        <w:rPr>
          <w:rFonts w:ascii="Arial" w:hAnsi="Arial" w:cs="Arial"/>
          <w:sz w:val="24"/>
          <w:szCs w:val="24"/>
        </w:rPr>
        <w:t xml:space="preserve"> insectos, deterioro con el tiempo y pérdida accidental</w:t>
      </w:r>
      <w:r w:rsidR="00635230">
        <w:rPr>
          <w:rFonts w:ascii="Arial" w:hAnsi="Arial" w:cs="Arial"/>
          <w:sz w:val="24"/>
          <w:szCs w:val="24"/>
        </w:rPr>
        <w:t>, general dificultades para compartir información, como así también generan costos impresión y de mantenimiento significativos para la entidad.</w:t>
      </w:r>
    </w:p>
    <w:p w14:paraId="74920141" w14:textId="49D18E74" w:rsidR="005B0270" w:rsidRPr="005B0270" w:rsidRDefault="005B0270" w:rsidP="00CC3FBA">
      <w:pPr>
        <w:spacing w:line="360" w:lineRule="auto"/>
        <w:ind w:firstLine="720"/>
        <w:jc w:val="both"/>
        <w:rPr>
          <w:rFonts w:ascii="Arial" w:hAnsi="Arial" w:cs="Arial"/>
          <w:sz w:val="24"/>
          <w:szCs w:val="24"/>
        </w:rPr>
      </w:pPr>
      <w:r>
        <w:rPr>
          <w:rFonts w:ascii="Arial" w:hAnsi="Arial" w:cs="Arial"/>
          <w:sz w:val="24"/>
          <w:szCs w:val="24"/>
        </w:rPr>
        <w:t xml:space="preserve">  </w:t>
      </w:r>
      <w:r w:rsidR="00635230">
        <w:rPr>
          <w:rFonts w:ascii="Arial" w:hAnsi="Arial" w:cs="Arial"/>
          <w:sz w:val="24"/>
          <w:szCs w:val="24"/>
        </w:rPr>
        <w:t xml:space="preserve">Es por ello </w:t>
      </w:r>
      <w:proofErr w:type="gramStart"/>
      <w:r w:rsidR="00635230">
        <w:rPr>
          <w:rFonts w:ascii="Arial" w:hAnsi="Arial" w:cs="Arial"/>
          <w:sz w:val="24"/>
          <w:szCs w:val="24"/>
        </w:rPr>
        <w:t>que</w:t>
      </w:r>
      <w:proofErr w:type="gramEnd"/>
      <w:r w:rsidR="00635230">
        <w:rPr>
          <w:rFonts w:ascii="Arial" w:hAnsi="Arial" w:cs="Arial"/>
          <w:sz w:val="24"/>
          <w:szCs w:val="24"/>
        </w:rPr>
        <w:t xml:space="preserve"> e</w:t>
      </w:r>
      <w:r w:rsidRPr="005B0270">
        <w:rPr>
          <w:rFonts w:ascii="Arial" w:hAnsi="Arial" w:cs="Arial"/>
          <w:sz w:val="24"/>
          <w:szCs w:val="24"/>
        </w:rPr>
        <w:t>l sistema digitalizado para almacenar información de detenidos penales busca revolucionar la forma en que se gestionan los registros de personas bajo custodia</w:t>
      </w:r>
      <w:r w:rsidR="00185D01">
        <w:rPr>
          <w:rFonts w:ascii="Arial" w:hAnsi="Arial" w:cs="Arial"/>
          <w:sz w:val="24"/>
          <w:szCs w:val="24"/>
        </w:rPr>
        <w:t xml:space="preserve"> </w:t>
      </w:r>
      <w:r w:rsidR="00185D01" w:rsidRPr="005B0270">
        <w:rPr>
          <w:rFonts w:ascii="Arial" w:hAnsi="Arial" w:cs="Arial"/>
          <w:sz w:val="24"/>
          <w:szCs w:val="24"/>
        </w:rPr>
        <w:t xml:space="preserve">en </w:t>
      </w:r>
      <w:r w:rsidR="00185D01">
        <w:rPr>
          <w:rFonts w:ascii="Arial" w:hAnsi="Arial" w:cs="Arial"/>
          <w:sz w:val="24"/>
          <w:szCs w:val="24"/>
        </w:rPr>
        <w:t xml:space="preserve">la </w:t>
      </w:r>
      <w:r w:rsidR="00185D01" w:rsidRPr="005B0270">
        <w:rPr>
          <w:rFonts w:ascii="Arial" w:hAnsi="Arial" w:cs="Arial"/>
          <w:sz w:val="24"/>
          <w:szCs w:val="24"/>
        </w:rPr>
        <w:t xml:space="preserve">comisaría de </w:t>
      </w:r>
      <w:r w:rsidR="00185D01">
        <w:rPr>
          <w:rFonts w:ascii="Arial" w:hAnsi="Arial" w:cs="Arial"/>
          <w:sz w:val="24"/>
          <w:szCs w:val="24"/>
        </w:rPr>
        <w:t>Trenque Lauquen</w:t>
      </w:r>
      <w:r w:rsidRPr="005B0270">
        <w:rPr>
          <w:rFonts w:ascii="Arial" w:hAnsi="Arial" w:cs="Arial"/>
          <w:sz w:val="24"/>
          <w:szCs w:val="24"/>
        </w:rPr>
        <w:t xml:space="preserve">. Este sistema tiene como objetivo proporcionar una plataforma centralizada y segura que permita a las autoridades policiales acceder a datos actualizados de detenidos, facilitando la toma de decisiones, la colaboración eficiente entre </w:t>
      </w:r>
      <w:r w:rsidR="00635230">
        <w:rPr>
          <w:rFonts w:ascii="Arial" w:hAnsi="Arial" w:cs="Arial"/>
          <w:sz w:val="24"/>
          <w:szCs w:val="24"/>
        </w:rPr>
        <w:t xml:space="preserve">entidades </w:t>
      </w:r>
      <w:r w:rsidRPr="005B0270">
        <w:rPr>
          <w:rFonts w:ascii="Arial" w:hAnsi="Arial" w:cs="Arial"/>
          <w:sz w:val="24"/>
          <w:szCs w:val="24"/>
        </w:rPr>
        <w:t>y, lo más importante, el respeto por los derechos y la integridad de los detenidos.</w:t>
      </w:r>
    </w:p>
    <w:p w14:paraId="20F38D00" w14:textId="036606CD" w:rsidR="00635230" w:rsidRDefault="005B0270" w:rsidP="00CC3FBA">
      <w:pPr>
        <w:spacing w:line="360" w:lineRule="auto"/>
        <w:ind w:firstLine="720"/>
        <w:jc w:val="both"/>
        <w:rPr>
          <w:rFonts w:ascii="Arial" w:hAnsi="Arial" w:cs="Arial"/>
          <w:sz w:val="24"/>
          <w:szCs w:val="24"/>
        </w:rPr>
      </w:pPr>
      <w:r w:rsidRPr="005B0270">
        <w:rPr>
          <w:rFonts w:ascii="Arial" w:hAnsi="Arial" w:cs="Arial"/>
          <w:sz w:val="24"/>
          <w:szCs w:val="24"/>
        </w:rPr>
        <w:t>A lo largo de esta propuesta, exploraremos los beneficios y las características clave de esta solución digitalizada, que incluye la captura y el almacenamiento de información relevante, la gestión de documentos</w:t>
      </w:r>
      <w:r w:rsidR="00635230">
        <w:rPr>
          <w:rFonts w:ascii="Arial" w:hAnsi="Arial" w:cs="Arial"/>
          <w:sz w:val="24"/>
          <w:szCs w:val="24"/>
        </w:rPr>
        <w:t xml:space="preserve">, </w:t>
      </w:r>
      <w:r w:rsidRPr="005B0270">
        <w:rPr>
          <w:rFonts w:ascii="Arial" w:hAnsi="Arial" w:cs="Arial"/>
          <w:sz w:val="24"/>
          <w:szCs w:val="24"/>
        </w:rPr>
        <w:t xml:space="preserve">el seguimiento de procedimientos legales y administrativos, y la creación de informes detallados y accesibles. Este sistema representa </w:t>
      </w:r>
      <w:r w:rsidRPr="005B0270">
        <w:rPr>
          <w:rFonts w:ascii="Arial" w:hAnsi="Arial" w:cs="Arial"/>
          <w:sz w:val="24"/>
          <w:szCs w:val="24"/>
        </w:rPr>
        <w:lastRenderedPageBreak/>
        <w:t xml:space="preserve">un paso fundamental hacia una justicia más transparente y eficaz en </w:t>
      </w:r>
      <w:r w:rsidR="00635230">
        <w:rPr>
          <w:rFonts w:ascii="Arial" w:hAnsi="Arial" w:cs="Arial"/>
          <w:sz w:val="24"/>
          <w:szCs w:val="24"/>
        </w:rPr>
        <w:t>Trenque Lauquen</w:t>
      </w:r>
      <w:r w:rsidRPr="005B0270">
        <w:rPr>
          <w:rFonts w:ascii="Arial" w:hAnsi="Arial" w:cs="Arial"/>
          <w:sz w:val="24"/>
          <w:szCs w:val="24"/>
        </w:rPr>
        <w:t>, al tiempo que garantiza la protección de los derechos fundamentales de todos los ciudadanos involucrados en el proceso penal.</w:t>
      </w:r>
    </w:p>
    <w:p w14:paraId="15CC0C93" w14:textId="2CA59C75" w:rsidR="002C24E4" w:rsidRPr="001316AF" w:rsidRDefault="00BC3655" w:rsidP="00F80E26">
      <w:pPr>
        <w:pStyle w:val="Estilo1"/>
        <w:outlineLvl w:val="0"/>
        <w:rPr>
          <w:rStyle w:val="Textoennegrita"/>
          <w:rFonts w:ascii="Arial" w:hAnsi="Arial" w:cs="Arial"/>
          <w:b/>
          <w:i w:val="0"/>
          <w:color w:val="525A7D" w:themeColor="accent1" w:themeShade="BF"/>
          <w14:textFill>
            <w14:solidFill>
              <w14:schemeClr w14:val="accent1">
                <w14:lumMod w14:val="75000"/>
                <w14:lumMod w14:val="75000"/>
              </w14:schemeClr>
            </w14:solidFill>
          </w14:textFill>
        </w:rPr>
      </w:pPr>
      <w:bookmarkStart w:id="0" w:name="_Toc150620833"/>
      <w:r>
        <w:rPr>
          <w:rFonts w:ascii="Arial" w:hAnsi="Arial" w:cs="Arial"/>
          <w:i w:val="0"/>
        </w:rPr>
        <w:t>1.</w:t>
      </w:r>
      <w:r w:rsidR="00DD1E55">
        <w:rPr>
          <w:rFonts w:ascii="Arial" w:hAnsi="Arial" w:cs="Arial"/>
          <w:i w:val="0"/>
        </w:rPr>
        <w:t>1</w:t>
      </w:r>
      <w:r>
        <w:rPr>
          <w:rFonts w:ascii="Arial" w:hAnsi="Arial" w:cs="Arial"/>
          <w:i w:val="0"/>
        </w:rPr>
        <w:t xml:space="preserve"> </w:t>
      </w:r>
      <w:r w:rsidR="002C24E4" w:rsidRPr="001316AF">
        <w:rPr>
          <w:rFonts w:ascii="Arial" w:hAnsi="Arial" w:cs="Arial"/>
          <w:i w:val="0"/>
        </w:rPr>
        <w:t xml:space="preserve">Presentación De La </w:t>
      </w:r>
      <w:r w:rsidR="003D2886">
        <w:rPr>
          <w:rFonts w:ascii="Arial" w:hAnsi="Arial" w:cs="Arial"/>
          <w:i w:val="0"/>
        </w:rPr>
        <w:t xml:space="preserve">Institución </w:t>
      </w:r>
      <w:r w:rsidR="002C24E4" w:rsidRPr="001316AF">
        <w:rPr>
          <w:rFonts w:ascii="Arial" w:hAnsi="Arial" w:cs="Arial"/>
          <w:i w:val="0"/>
        </w:rPr>
        <w:t>Bajo Estudio</w:t>
      </w:r>
      <w:bookmarkEnd w:id="0"/>
    </w:p>
    <w:p w14:paraId="5331D627" w14:textId="6DBC4C76" w:rsidR="00404D01" w:rsidRDefault="002C24E4" w:rsidP="00FB363B">
      <w:pPr>
        <w:spacing w:line="360" w:lineRule="auto"/>
        <w:ind w:firstLine="1701"/>
        <w:jc w:val="both"/>
        <w:rPr>
          <w:rFonts w:ascii="Arial" w:hAnsi="Arial" w:cs="Arial"/>
          <w:sz w:val="24"/>
          <w:szCs w:val="24"/>
        </w:rPr>
      </w:pPr>
      <w:r w:rsidRPr="002C24E4">
        <w:rPr>
          <w:rFonts w:ascii="Arial" w:hAnsi="Arial" w:cs="Arial"/>
          <w:sz w:val="24"/>
          <w:szCs w:val="24"/>
        </w:rPr>
        <w:t xml:space="preserve">La </w:t>
      </w:r>
      <w:r w:rsidR="008C6EB6">
        <w:rPr>
          <w:rFonts w:ascii="Arial" w:hAnsi="Arial" w:cs="Arial"/>
          <w:sz w:val="24"/>
          <w:szCs w:val="24"/>
        </w:rPr>
        <w:t xml:space="preserve">institución </w:t>
      </w:r>
      <w:r w:rsidRPr="002C24E4">
        <w:rPr>
          <w:rFonts w:ascii="Arial" w:hAnsi="Arial" w:cs="Arial"/>
          <w:sz w:val="24"/>
          <w:szCs w:val="24"/>
        </w:rPr>
        <w:t xml:space="preserve">bajo estudio se denomina </w:t>
      </w:r>
      <w:r w:rsidR="00CC3FBA">
        <w:rPr>
          <w:rFonts w:ascii="Arial" w:hAnsi="Arial" w:cs="Arial"/>
          <w:sz w:val="24"/>
          <w:szCs w:val="24"/>
        </w:rPr>
        <w:t xml:space="preserve">COMISARIA 1º TRENQUE LAUQUEN, </w:t>
      </w:r>
      <w:r w:rsidRPr="002C24E4">
        <w:rPr>
          <w:rFonts w:ascii="Arial" w:hAnsi="Arial" w:cs="Arial"/>
          <w:sz w:val="24"/>
          <w:szCs w:val="24"/>
        </w:rPr>
        <w:t xml:space="preserve">la cual posee una única </w:t>
      </w:r>
      <w:r w:rsidR="00CC3FBA">
        <w:rPr>
          <w:rFonts w:ascii="Arial" w:hAnsi="Arial" w:cs="Arial"/>
          <w:sz w:val="24"/>
          <w:szCs w:val="24"/>
        </w:rPr>
        <w:t>dependencia para la administración de la seguridad publica en la ciudad de Trenque Lauquen, Provincia de Buenos Aires</w:t>
      </w:r>
      <w:r w:rsidR="00185D01">
        <w:rPr>
          <w:rFonts w:ascii="Arial" w:hAnsi="Arial" w:cs="Arial"/>
          <w:sz w:val="24"/>
          <w:szCs w:val="24"/>
        </w:rPr>
        <w:t>. Esta entidad</w:t>
      </w:r>
      <w:r w:rsidR="00CC3FBA">
        <w:rPr>
          <w:rFonts w:ascii="Arial" w:hAnsi="Arial" w:cs="Arial"/>
          <w:sz w:val="24"/>
          <w:szCs w:val="24"/>
        </w:rPr>
        <w:t xml:space="preserve"> pertenece a la Policía Bonaerense, dependiente del Ministerio de Seguridad de dicha provincia</w:t>
      </w:r>
      <w:r w:rsidR="008C6EB6">
        <w:rPr>
          <w:rFonts w:ascii="Arial" w:hAnsi="Arial" w:cs="Arial"/>
          <w:sz w:val="24"/>
          <w:szCs w:val="24"/>
        </w:rPr>
        <w:t>.</w:t>
      </w:r>
    </w:p>
    <w:p w14:paraId="56D5D065" w14:textId="7B5470EC" w:rsidR="008C6EB6" w:rsidRDefault="00185D01" w:rsidP="00FB363B">
      <w:pPr>
        <w:spacing w:line="360" w:lineRule="auto"/>
        <w:ind w:firstLine="1701"/>
        <w:jc w:val="both"/>
        <w:rPr>
          <w:rFonts w:ascii="Arial" w:hAnsi="Arial" w:cs="Arial"/>
          <w:sz w:val="24"/>
          <w:szCs w:val="24"/>
        </w:rPr>
      </w:pPr>
      <w:r>
        <w:rPr>
          <w:rFonts w:ascii="Arial" w:hAnsi="Arial" w:cs="Arial"/>
          <w:sz w:val="24"/>
          <w:szCs w:val="24"/>
        </w:rPr>
        <w:t xml:space="preserve">El tamaño de esta dependencia policial es mediano </w:t>
      </w:r>
      <w:r w:rsidR="008C6EB6">
        <w:rPr>
          <w:rFonts w:ascii="Arial" w:hAnsi="Arial" w:cs="Arial"/>
          <w:sz w:val="24"/>
          <w:szCs w:val="24"/>
        </w:rPr>
        <w:t xml:space="preserve">al contar con aproximadamente 70 empleados, </w:t>
      </w:r>
      <w:r w:rsidR="005D5E62">
        <w:rPr>
          <w:rFonts w:ascii="Arial" w:hAnsi="Arial" w:cs="Arial"/>
          <w:sz w:val="24"/>
          <w:szCs w:val="24"/>
        </w:rPr>
        <w:t xml:space="preserve">siendo su actual responsable el Comisario </w:t>
      </w:r>
      <w:proofErr w:type="spellStart"/>
      <w:r w:rsidR="005D5E62">
        <w:rPr>
          <w:rFonts w:ascii="Arial" w:hAnsi="Arial" w:cs="Arial"/>
          <w:sz w:val="24"/>
          <w:szCs w:val="24"/>
        </w:rPr>
        <w:t>Ghinzani</w:t>
      </w:r>
      <w:proofErr w:type="spellEnd"/>
      <w:r w:rsidR="005D5E62">
        <w:rPr>
          <w:rFonts w:ascii="Arial" w:hAnsi="Arial" w:cs="Arial"/>
          <w:sz w:val="24"/>
          <w:szCs w:val="24"/>
        </w:rPr>
        <w:t xml:space="preserve"> Diego, </w:t>
      </w:r>
      <w:r w:rsidR="008C6EB6">
        <w:rPr>
          <w:rFonts w:ascii="Arial" w:hAnsi="Arial" w:cs="Arial"/>
          <w:sz w:val="24"/>
          <w:szCs w:val="24"/>
        </w:rPr>
        <w:t xml:space="preserve">pero depende funcionalmente de una Organización de </w:t>
      </w:r>
      <w:proofErr w:type="spellStart"/>
      <w:r w:rsidR="008C6EB6">
        <w:rPr>
          <w:rFonts w:ascii="Arial" w:hAnsi="Arial" w:cs="Arial"/>
          <w:sz w:val="24"/>
          <w:szCs w:val="24"/>
        </w:rPr>
        <w:t>mas</w:t>
      </w:r>
      <w:proofErr w:type="spellEnd"/>
      <w:r w:rsidR="008C6EB6">
        <w:rPr>
          <w:rFonts w:ascii="Arial" w:hAnsi="Arial" w:cs="Arial"/>
          <w:sz w:val="24"/>
          <w:szCs w:val="24"/>
        </w:rPr>
        <w:t xml:space="preserve"> de 90.000 funcionarios públicos distribuidos a lo largo y ancho de la provincia</w:t>
      </w:r>
      <w:r w:rsidR="005D5E62">
        <w:rPr>
          <w:rFonts w:ascii="Arial" w:hAnsi="Arial" w:cs="Arial"/>
          <w:sz w:val="24"/>
          <w:szCs w:val="24"/>
        </w:rPr>
        <w:t>.</w:t>
      </w:r>
    </w:p>
    <w:p w14:paraId="39F17900" w14:textId="37B4CB02" w:rsidR="00404D01" w:rsidRDefault="00404D01" w:rsidP="00983D6B">
      <w:pPr>
        <w:spacing w:line="360" w:lineRule="auto"/>
        <w:jc w:val="both"/>
        <w:rPr>
          <w:rFonts w:ascii="Arial" w:hAnsi="Arial" w:cs="Arial"/>
          <w:b/>
          <w:sz w:val="28"/>
          <w:szCs w:val="28"/>
          <w:u w:val="single"/>
        </w:rPr>
      </w:pPr>
      <w:r w:rsidRPr="00404D01">
        <w:rPr>
          <w:rFonts w:ascii="Arial" w:hAnsi="Arial" w:cs="Arial"/>
          <w:b/>
          <w:sz w:val="28"/>
          <w:szCs w:val="28"/>
          <w:u w:val="single"/>
        </w:rPr>
        <w:t>Datos De La Empresa</w:t>
      </w:r>
    </w:p>
    <w:p w14:paraId="7FBBBEE0" w14:textId="17BC9E14" w:rsidR="00404D01" w:rsidRDefault="00404D01" w:rsidP="00983D6B">
      <w:pPr>
        <w:spacing w:line="360" w:lineRule="auto"/>
        <w:jc w:val="both"/>
        <w:rPr>
          <w:rFonts w:ascii="Arial" w:hAnsi="Arial" w:cs="Arial"/>
          <w:sz w:val="24"/>
          <w:szCs w:val="24"/>
        </w:rPr>
      </w:pPr>
      <w:r>
        <w:rPr>
          <w:rFonts w:ascii="Arial" w:hAnsi="Arial" w:cs="Arial"/>
          <w:b/>
          <w:sz w:val="28"/>
          <w:szCs w:val="28"/>
          <w:u w:val="single"/>
        </w:rPr>
        <w:t>Nombre:</w:t>
      </w:r>
      <w:r>
        <w:rPr>
          <w:rFonts w:ascii="Arial" w:hAnsi="Arial" w:cs="Arial"/>
          <w:b/>
          <w:sz w:val="24"/>
          <w:szCs w:val="24"/>
        </w:rPr>
        <w:t xml:space="preserve"> </w:t>
      </w:r>
      <w:r w:rsidR="00CC3FBA">
        <w:rPr>
          <w:rFonts w:ascii="Arial" w:hAnsi="Arial" w:cs="Arial"/>
          <w:sz w:val="24"/>
          <w:szCs w:val="24"/>
        </w:rPr>
        <w:t>COMISARIA 1º TRENQUE LAUQUEN</w:t>
      </w:r>
    </w:p>
    <w:p w14:paraId="60969B52" w14:textId="63F6C8C7" w:rsidR="00404D01" w:rsidRDefault="00404D01" w:rsidP="00983D6B">
      <w:pPr>
        <w:spacing w:line="360" w:lineRule="auto"/>
        <w:jc w:val="both"/>
        <w:rPr>
          <w:rFonts w:ascii="Arial" w:hAnsi="Arial" w:cs="Arial"/>
          <w:sz w:val="24"/>
          <w:szCs w:val="24"/>
        </w:rPr>
      </w:pPr>
      <w:r w:rsidRPr="00404D01">
        <w:rPr>
          <w:rFonts w:ascii="Arial" w:hAnsi="Arial" w:cs="Arial"/>
          <w:b/>
          <w:sz w:val="24"/>
          <w:szCs w:val="24"/>
          <w:u w:val="single"/>
        </w:rPr>
        <w:t>Razón Social</w:t>
      </w:r>
      <w:r w:rsidRPr="00404D01">
        <w:rPr>
          <w:rFonts w:ascii="Arial" w:hAnsi="Arial" w:cs="Arial"/>
          <w:b/>
          <w:sz w:val="24"/>
          <w:szCs w:val="24"/>
        </w:rPr>
        <w:t>:</w:t>
      </w:r>
      <w:r>
        <w:rPr>
          <w:rFonts w:ascii="Arial" w:hAnsi="Arial" w:cs="Arial"/>
          <w:sz w:val="24"/>
          <w:szCs w:val="24"/>
        </w:rPr>
        <w:t xml:space="preserve"> </w:t>
      </w:r>
      <w:r w:rsidR="00CC3FBA">
        <w:rPr>
          <w:rFonts w:ascii="Arial" w:hAnsi="Arial" w:cs="Arial"/>
          <w:sz w:val="24"/>
          <w:szCs w:val="24"/>
        </w:rPr>
        <w:t xml:space="preserve">Ministerio de Seguridad- </w:t>
      </w:r>
      <w:r w:rsidR="00CC3FBA" w:rsidRPr="00CC3FBA">
        <w:rPr>
          <w:rFonts w:ascii="Arial" w:hAnsi="Arial" w:cs="Arial"/>
          <w:sz w:val="24"/>
          <w:szCs w:val="24"/>
        </w:rPr>
        <w:tab/>
        <w:t>30-71512606-7</w:t>
      </w:r>
    </w:p>
    <w:p w14:paraId="0CD1940D" w14:textId="1A485CF0" w:rsidR="00404D01" w:rsidRDefault="00404D01" w:rsidP="00983D6B">
      <w:pPr>
        <w:spacing w:line="360" w:lineRule="auto"/>
        <w:jc w:val="both"/>
        <w:rPr>
          <w:rFonts w:ascii="Arial" w:hAnsi="Arial" w:cs="Arial"/>
          <w:sz w:val="24"/>
          <w:szCs w:val="24"/>
        </w:rPr>
      </w:pPr>
      <w:r w:rsidRPr="00404D01">
        <w:rPr>
          <w:rFonts w:ascii="Arial" w:hAnsi="Arial" w:cs="Arial"/>
          <w:b/>
          <w:sz w:val="24"/>
          <w:szCs w:val="24"/>
          <w:u w:val="single"/>
        </w:rPr>
        <w:t>Ubicación</w:t>
      </w:r>
      <w:r w:rsidR="00876E25" w:rsidRPr="00CC3FBA">
        <w:rPr>
          <w:rFonts w:ascii="Arial" w:hAnsi="Arial" w:cs="Arial"/>
          <w:b/>
          <w:sz w:val="24"/>
          <w:szCs w:val="24"/>
        </w:rPr>
        <w:t xml:space="preserve">: </w:t>
      </w:r>
      <w:r w:rsidR="00CC3FBA">
        <w:rPr>
          <w:rFonts w:ascii="Arial" w:hAnsi="Arial" w:cs="Arial"/>
          <w:sz w:val="24"/>
          <w:szCs w:val="24"/>
        </w:rPr>
        <w:t xml:space="preserve">Calle Roca </w:t>
      </w:r>
      <w:proofErr w:type="spellStart"/>
      <w:r w:rsidR="00CC3FBA">
        <w:rPr>
          <w:rFonts w:ascii="Arial" w:hAnsi="Arial" w:cs="Arial"/>
          <w:sz w:val="24"/>
          <w:szCs w:val="24"/>
        </w:rPr>
        <w:t>Nº</w:t>
      </w:r>
      <w:proofErr w:type="spellEnd"/>
      <w:r w:rsidR="00CC3FBA">
        <w:rPr>
          <w:rFonts w:ascii="Arial" w:hAnsi="Arial" w:cs="Arial"/>
          <w:sz w:val="24"/>
          <w:szCs w:val="24"/>
        </w:rPr>
        <w:t xml:space="preserve"> 572, Trenque Lauquen, Buenos Aires, CP</w:t>
      </w:r>
      <w:r w:rsidR="00A75D34">
        <w:rPr>
          <w:rFonts w:ascii="Arial" w:hAnsi="Arial" w:cs="Arial"/>
          <w:sz w:val="24"/>
          <w:szCs w:val="24"/>
        </w:rPr>
        <w:t>. 6400</w:t>
      </w:r>
    </w:p>
    <w:p w14:paraId="5F29627B" w14:textId="7376EC7D" w:rsidR="00404D01" w:rsidRPr="00A75D34" w:rsidRDefault="00876E25" w:rsidP="00983D6B">
      <w:pPr>
        <w:spacing w:line="360" w:lineRule="auto"/>
        <w:jc w:val="both"/>
        <w:rPr>
          <w:rFonts w:ascii="Arial" w:hAnsi="Arial" w:cs="Arial"/>
          <w:sz w:val="24"/>
          <w:szCs w:val="24"/>
        </w:rPr>
      </w:pPr>
      <w:r w:rsidRPr="00876E25">
        <w:rPr>
          <w:rFonts w:ascii="Arial" w:hAnsi="Arial" w:cs="Arial"/>
          <w:b/>
          <w:sz w:val="24"/>
          <w:szCs w:val="24"/>
          <w:u w:val="single"/>
        </w:rPr>
        <w:t>Teléfono</w:t>
      </w:r>
      <w:r w:rsidRPr="00A75D34">
        <w:rPr>
          <w:rFonts w:ascii="Arial" w:hAnsi="Arial" w:cs="Arial"/>
          <w:b/>
          <w:sz w:val="24"/>
          <w:szCs w:val="24"/>
        </w:rPr>
        <w:t xml:space="preserve">: </w:t>
      </w:r>
      <w:r w:rsidR="00A75D34" w:rsidRPr="00185D01">
        <w:rPr>
          <w:rFonts w:ascii="Arial" w:hAnsi="Arial" w:cs="Arial"/>
          <w:bCs/>
          <w:sz w:val="24"/>
          <w:szCs w:val="24"/>
        </w:rPr>
        <w:t>0</w:t>
      </w:r>
      <w:r w:rsidR="00A75D34">
        <w:rPr>
          <w:rFonts w:ascii="Arial" w:hAnsi="Arial" w:cs="Arial"/>
          <w:sz w:val="24"/>
          <w:szCs w:val="24"/>
        </w:rPr>
        <w:t>2393-422213</w:t>
      </w:r>
    </w:p>
    <w:p w14:paraId="74788D1F" w14:textId="77777777" w:rsidR="003D2886" w:rsidRDefault="00C359BA" w:rsidP="00983D6B">
      <w:pPr>
        <w:spacing w:line="360" w:lineRule="auto"/>
        <w:jc w:val="both"/>
        <w:rPr>
          <w:rFonts w:ascii="Arial" w:hAnsi="Arial" w:cs="Arial"/>
          <w:bCs/>
          <w:sz w:val="24"/>
          <w:szCs w:val="24"/>
        </w:rPr>
      </w:pPr>
      <w:r w:rsidRPr="00C359BA">
        <w:rPr>
          <w:rFonts w:ascii="Arial" w:hAnsi="Arial" w:cs="Arial"/>
          <w:b/>
          <w:sz w:val="24"/>
          <w:szCs w:val="24"/>
          <w:u w:val="single"/>
        </w:rPr>
        <w:t>Ubicación</w:t>
      </w:r>
      <w:r w:rsidRPr="003D2886">
        <w:rPr>
          <w:rFonts w:ascii="Arial" w:hAnsi="Arial" w:cs="Arial"/>
          <w:bCs/>
          <w:sz w:val="24"/>
          <w:szCs w:val="24"/>
        </w:rPr>
        <w:t>:</w:t>
      </w:r>
      <w:r w:rsidR="003D2886" w:rsidRPr="003D2886">
        <w:rPr>
          <w:rFonts w:ascii="Arial" w:hAnsi="Arial" w:cs="Arial"/>
          <w:bCs/>
          <w:sz w:val="24"/>
          <w:szCs w:val="24"/>
        </w:rPr>
        <w:t xml:space="preserve"> -35.974276, -62.734296</w:t>
      </w:r>
    </w:p>
    <w:p w14:paraId="7D78FB2D" w14:textId="1C2FE533" w:rsidR="00C359BA" w:rsidRPr="00C359BA" w:rsidRDefault="003D2886" w:rsidP="003D2886">
      <w:pPr>
        <w:spacing w:line="360" w:lineRule="auto"/>
        <w:jc w:val="center"/>
        <w:rPr>
          <w:rFonts w:ascii="Arial" w:hAnsi="Arial" w:cs="Arial"/>
          <w:b/>
          <w:sz w:val="24"/>
          <w:szCs w:val="24"/>
          <w:u w:val="single"/>
        </w:rPr>
      </w:pPr>
      <w:r>
        <w:rPr>
          <w:noProof/>
        </w:rPr>
        <w:lastRenderedPageBreak/>
        <w:drawing>
          <wp:inline distT="0" distB="0" distL="0" distR="0" wp14:anchorId="56840BDA" wp14:editId="581CE22F">
            <wp:extent cx="4150688" cy="5188688"/>
            <wp:effectExtent l="0" t="0" r="2540" b="0"/>
            <wp:docPr id="1198750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0250" name=""/>
                    <pic:cNvPicPr/>
                  </pic:nvPicPr>
                  <pic:blipFill>
                    <a:blip r:embed="rId15"/>
                    <a:stretch>
                      <a:fillRect/>
                    </a:stretch>
                  </pic:blipFill>
                  <pic:spPr>
                    <a:xfrm>
                      <a:off x="0" y="0"/>
                      <a:ext cx="4215358" cy="5269531"/>
                    </a:xfrm>
                    <a:prstGeom prst="rect">
                      <a:avLst/>
                    </a:prstGeom>
                  </pic:spPr>
                </pic:pic>
              </a:graphicData>
            </a:graphic>
          </wp:inline>
        </w:drawing>
      </w:r>
    </w:p>
    <w:p w14:paraId="7807E066" w14:textId="6BEA0ED6" w:rsidR="00854339" w:rsidRPr="007004DB" w:rsidRDefault="00BC3655" w:rsidP="00854339">
      <w:pPr>
        <w:pStyle w:val="Estilo1"/>
        <w:outlineLvl w:val="0"/>
        <w:rPr>
          <w:rStyle w:val="Textoennegrita"/>
          <w:b/>
          <w:i w:val="0"/>
          <w:color w:val="525A7D" w:themeColor="accent1" w:themeShade="BF"/>
          <w14:textFill>
            <w14:solidFill>
              <w14:schemeClr w14:val="accent1">
                <w14:lumMod w14:val="75000"/>
                <w14:lumMod w14:val="75000"/>
              </w14:schemeClr>
            </w14:solidFill>
          </w14:textFill>
        </w:rPr>
      </w:pPr>
      <w:bookmarkStart w:id="1" w:name="_Toc150620834"/>
      <w:r>
        <w:rPr>
          <w:i w:val="0"/>
        </w:rPr>
        <w:t xml:space="preserve">1.2 </w:t>
      </w:r>
      <w:r w:rsidR="00854339">
        <w:rPr>
          <w:i w:val="0"/>
        </w:rPr>
        <w:t xml:space="preserve">Objetivos De La </w:t>
      </w:r>
      <w:r w:rsidR="003D2886">
        <w:rPr>
          <w:i w:val="0"/>
        </w:rPr>
        <w:t>Institución</w:t>
      </w:r>
      <w:bookmarkEnd w:id="1"/>
    </w:p>
    <w:p w14:paraId="2871230C"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a)      Evitar la comisión de hechos delictivos o contravencionales.</w:t>
      </w:r>
    </w:p>
    <w:p w14:paraId="175A5B67"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b)      Hacer cesar tales hechos cuando han sido ejecutados o han tenido comienzo de ejecución.</w:t>
      </w:r>
    </w:p>
    <w:p w14:paraId="0071424F" w14:textId="30611D78"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 xml:space="preserve">c)      Recibir denuncias y practicar investigaciones en las condiciones que </w:t>
      </w:r>
      <w:r>
        <w:rPr>
          <w:rFonts w:ascii="Arial" w:hAnsi="Arial" w:cs="Arial"/>
          <w:sz w:val="24"/>
          <w:szCs w:val="24"/>
        </w:rPr>
        <w:t xml:space="preserve">las legislaciones vigentes </w:t>
      </w:r>
      <w:r w:rsidRPr="008C6EB6">
        <w:rPr>
          <w:rFonts w:ascii="Arial" w:hAnsi="Arial" w:cs="Arial"/>
          <w:sz w:val="24"/>
          <w:szCs w:val="24"/>
        </w:rPr>
        <w:t>determin</w:t>
      </w:r>
      <w:r>
        <w:rPr>
          <w:rFonts w:ascii="Arial" w:hAnsi="Arial" w:cs="Arial"/>
          <w:sz w:val="24"/>
          <w:szCs w:val="24"/>
        </w:rPr>
        <w:t>en</w:t>
      </w:r>
      <w:r w:rsidRPr="008C6EB6">
        <w:rPr>
          <w:rFonts w:ascii="Arial" w:hAnsi="Arial" w:cs="Arial"/>
          <w:sz w:val="24"/>
          <w:szCs w:val="24"/>
        </w:rPr>
        <w:t>.</w:t>
      </w:r>
    </w:p>
    <w:p w14:paraId="1409738B"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lastRenderedPageBreak/>
        <w:t>d)     Impedir que los hechos delictivos tentados o cometidos produzcan consecuencias delictivas ulteriores.</w:t>
      </w:r>
    </w:p>
    <w:p w14:paraId="49A260BB"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 xml:space="preserve">e)      Llevar a cabo acciones de vigilancia y protección de personas, eventos y lugares públicos, frente a actividades y hechos delictivos o </w:t>
      </w:r>
      <w:proofErr w:type="spellStart"/>
      <w:r w:rsidRPr="008C6EB6">
        <w:rPr>
          <w:rFonts w:ascii="Arial" w:hAnsi="Arial" w:cs="Arial"/>
          <w:sz w:val="24"/>
          <w:szCs w:val="24"/>
        </w:rPr>
        <w:t>vulneratorios</w:t>
      </w:r>
      <w:proofErr w:type="spellEnd"/>
      <w:r w:rsidRPr="008C6EB6">
        <w:rPr>
          <w:rFonts w:ascii="Arial" w:hAnsi="Arial" w:cs="Arial"/>
          <w:sz w:val="24"/>
          <w:szCs w:val="24"/>
        </w:rPr>
        <w:t xml:space="preserve"> de la seguridad pública.</w:t>
      </w:r>
    </w:p>
    <w:p w14:paraId="7565C4FA"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 xml:space="preserve">f)       Implementar mecanismos de disuasión frente a actitudes y hechos delictivos o </w:t>
      </w:r>
      <w:proofErr w:type="spellStart"/>
      <w:r w:rsidRPr="008C6EB6">
        <w:rPr>
          <w:rFonts w:ascii="Arial" w:hAnsi="Arial" w:cs="Arial"/>
          <w:sz w:val="24"/>
          <w:szCs w:val="24"/>
        </w:rPr>
        <w:t>vulneratorios</w:t>
      </w:r>
      <w:proofErr w:type="spellEnd"/>
      <w:r w:rsidRPr="008C6EB6">
        <w:rPr>
          <w:rFonts w:ascii="Arial" w:hAnsi="Arial" w:cs="Arial"/>
          <w:sz w:val="24"/>
          <w:szCs w:val="24"/>
        </w:rPr>
        <w:t xml:space="preserve"> de la seguridad pública.</w:t>
      </w:r>
    </w:p>
    <w:p w14:paraId="5C42A7A6"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 xml:space="preserve">g)      Proveer a la seguridad de los bienes del Estado y de las personas que se encuentran al servicio </w:t>
      </w:r>
      <w:proofErr w:type="gramStart"/>
      <w:r w:rsidRPr="008C6EB6">
        <w:rPr>
          <w:rFonts w:ascii="Arial" w:hAnsi="Arial" w:cs="Arial"/>
          <w:sz w:val="24"/>
          <w:szCs w:val="24"/>
        </w:rPr>
        <w:t>del mismo</w:t>
      </w:r>
      <w:proofErr w:type="gramEnd"/>
      <w:r w:rsidRPr="008C6EB6">
        <w:rPr>
          <w:rFonts w:ascii="Arial" w:hAnsi="Arial" w:cs="Arial"/>
          <w:sz w:val="24"/>
          <w:szCs w:val="24"/>
        </w:rPr>
        <w:t>.</w:t>
      </w:r>
    </w:p>
    <w:p w14:paraId="04267CD3"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h)      Proteger a las personas y la propiedad amenazadas de peligro inminente, en casos de incendio, inundación, explosión u otros estragos.</w:t>
      </w:r>
    </w:p>
    <w:p w14:paraId="538F653F" w14:textId="77777777" w:rsidR="008C6EB6" w:rsidRPr="008C6EB6" w:rsidRDefault="008C6EB6" w:rsidP="008C6EB6">
      <w:pPr>
        <w:spacing w:line="360" w:lineRule="auto"/>
        <w:jc w:val="both"/>
        <w:rPr>
          <w:rFonts w:ascii="Arial" w:hAnsi="Arial" w:cs="Arial"/>
          <w:sz w:val="24"/>
          <w:szCs w:val="24"/>
        </w:rPr>
      </w:pPr>
      <w:r w:rsidRPr="008C6EB6">
        <w:rPr>
          <w:rFonts w:ascii="Arial" w:hAnsi="Arial" w:cs="Arial"/>
          <w:sz w:val="24"/>
          <w:szCs w:val="24"/>
        </w:rPr>
        <w:t>i)        Recibir denuncias sobre violencia de género, y brindar protección y asesoramiento a las víctimas.</w:t>
      </w:r>
    </w:p>
    <w:p w14:paraId="15A41D66" w14:textId="6F7446C9" w:rsidR="008C6EB6" w:rsidRPr="008C6EB6" w:rsidRDefault="008C6EB6" w:rsidP="008C6EB6">
      <w:pPr>
        <w:spacing w:line="360" w:lineRule="auto"/>
        <w:jc w:val="both"/>
        <w:rPr>
          <w:rFonts w:ascii="Arial" w:hAnsi="Arial" w:cs="Arial"/>
          <w:sz w:val="24"/>
          <w:szCs w:val="24"/>
        </w:rPr>
      </w:pPr>
      <w:r>
        <w:rPr>
          <w:rFonts w:ascii="Arial" w:hAnsi="Arial" w:cs="Arial"/>
          <w:sz w:val="24"/>
          <w:szCs w:val="24"/>
        </w:rPr>
        <w:t>j</w:t>
      </w:r>
      <w:r w:rsidRPr="008C6EB6">
        <w:rPr>
          <w:rFonts w:ascii="Arial" w:hAnsi="Arial" w:cs="Arial"/>
          <w:sz w:val="24"/>
          <w:szCs w:val="24"/>
        </w:rPr>
        <w:t>)      Cuidar que los rastros materiales del delito sean conservados y que el estado de las cosas no se modifique, hasta que intervenga directamente el Ministerio Público o la Policía Judicial, de conformidad a lo establecido en el Código Procesal Penal.</w:t>
      </w:r>
    </w:p>
    <w:p w14:paraId="54089D82" w14:textId="74585531" w:rsidR="008C6EB6" w:rsidRPr="008C6EB6" w:rsidRDefault="008C6EB6" w:rsidP="008C6EB6">
      <w:pPr>
        <w:spacing w:line="360" w:lineRule="auto"/>
        <w:jc w:val="both"/>
        <w:rPr>
          <w:rFonts w:ascii="Arial" w:hAnsi="Arial" w:cs="Arial"/>
          <w:sz w:val="24"/>
          <w:szCs w:val="24"/>
        </w:rPr>
      </w:pPr>
      <w:r>
        <w:rPr>
          <w:rFonts w:ascii="Arial" w:hAnsi="Arial" w:cs="Arial"/>
          <w:sz w:val="24"/>
          <w:szCs w:val="24"/>
        </w:rPr>
        <w:t>k</w:t>
      </w:r>
      <w:r w:rsidRPr="008C6EB6">
        <w:rPr>
          <w:rFonts w:ascii="Arial" w:hAnsi="Arial" w:cs="Arial"/>
          <w:sz w:val="24"/>
          <w:szCs w:val="24"/>
        </w:rPr>
        <w:t>)        Recibir sugerencias y propuestas y brindar informes a los Foros Departamentales de Seguridad, los Foros Municipales de Seguridad, los Foros Vecinales de Seguridad y los Defensores Municipales de la Seguridad.</w:t>
      </w:r>
    </w:p>
    <w:p w14:paraId="698F5AB1" w14:textId="715A9002" w:rsidR="008C6EB6" w:rsidRPr="008C6EB6" w:rsidRDefault="008C6EB6" w:rsidP="008C6EB6">
      <w:pPr>
        <w:spacing w:line="360" w:lineRule="auto"/>
        <w:jc w:val="both"/>
        <w:rPr>
          <w:rFonts w:ascii="Arial" w:hAnsi="Arial" w:cs="Arial"/>
          <w:sz w:val="24"/>
          <w:szCs w:val="24"/>
        </w:rPr>
      </w:pPr>
      <w:r>
        <w:rPr>
          <w:rFonts w:ascii="Arial" w:hAnsi="Arial" w:cs="Arial"/>
          <w:sz w:val="24"/>
          <w:szCs w:val="24"/>
        </w:rPr>
        <w:t>l</w:t>
      </w:r>
      <w:r w:rsidRPr="008C6EB6">
        <w:rPr>
          <w:rFonts w:ascii="Arial" w:hAnsi="Arial" w:cs="Arial"/>
          <w:sz w:val="24"/>
          <w:szCs w:val="24"/>
        </w:rPr>
        <w:t>)    Actuar como fuerza pública, en la medida de lo necesario o cuando la autoridad competente se lo requiera.</w:t>
      </w:r>
    </w:p>
    <w:p w14:paraId="3B9729AB" w14:textId="319ECBE7" w:rsidR="008C6EB6" w:rsidRPr="008C6EB6" w:rsidRDefault="008C6EB6" w:rsidP="008C6EB6">
      <w:pPr>
        <w:spacing w:line="360" w:lineRule="auto"/>
        <w:jc w:val="both"/>
        <w:rPr>
          <w:rFonts w:ascii="Arial" w:hAnsi="Arial" w:cs="Arial"/>
          <w:sz w:val="24"/>
          <w:szCs w:val="24"/>
        </w:rPr>
      </w:pPr>
      <w:r>
        <w:rPr>
          <w:rFonts w:ascii="Arial" w:hAnsi="Arial" w:cs="Arial"/>
          <w:sz w:val="24"/>
          <w:szCs w:val="24"/>
        </w:rPr>
        <w:t>m</w:t>
      </w:r>
      <w:r w:rsidRPr="008C6EB6">
        <w:rPr>
          <w:rFonts w:ascii="Arial" w:hAnsi="Arial" w:cs="Arial"/>
          <w:sz w:val="24"/>
          <w:szCs w:val="24"/>
        </w:rPr>
        <w:t>)      Preservar el orden público en toda reunión o manifestación pública.</w:t>
      </w:r>
    </w:p>
    <w:p w14:paraId="31265825" w14:textId="2C932E2D" w:rsidR="008C6EB6" w:rsidRDefault="008C6EB6" w:rsidP="008C6EB6">
      <w:pPr>
        <w:spacing w:line="360" w:lineRule="auto"/>
        <w:jc w:val="both"/>
        <w:rPr>
          <w:rFonts w:ascii="Arial" w:hAnsi="Arial" w:cs="Arial"/>
          <w:sz w:val="24"/>
          <w:szCs w:val="24"/>
        </w:rPr>
      </w:pPr>
      <w:r>
        <w:rPr>
          <w:rFonts w:ascii="Arial" w:hAnsi="Arial" w:cs="Arial"/>
          <w:sz w:val="24"/>
          <w:szCs w:val="24"/>
        </w:rPr>
        <w:t>n</w:t>
      </w:r>
      <w:r w:rsidRPr="008C6EB6">
        <w:rPr>
          <w:rFonts w:ascii="Arial" w:hAnsi="Arial" w:cs="Arial"/>
          <w:sz w:val="24"/>
          <w:szCs w:val="24"/>
        </w:rPr>
        <w:t>)      Auxiliar a los habitantes de la Provincia en materia propia de la defensa civil.</w:t>
      </w:r>
    </w:p>
    <w:p w14:paraId="5427BA88" w14:textId="2C27EC3C" w:rsidR="008C6EB6" w:rsidRPr="008C6EB6" w:rsidRDefault="008C6EB6" w:rsidP="008C6EB6">
      <w:pPr>
        <w:spacing w:line="360" w:lineRule="auto"/>
        <w:jc w:val="both"/>
        <w:rPr>
          <w:rFonts w:ascii="Arial" w:hAnsi="Arial" w:cs="Arial"/>
          <w:sz w:val="24"/>
          <w:szCs w:val="24"/>
        </w:rPr>
      </w:pPr>
      <w:r>
        <w:rPr>
          <w:rFonts w:ascii="Arial" w:hAnsi="Arial" w:cs="Arial"/>
          <w:sz w:val="24"/>
          <w:szCs w:val="24"/>
        </w:rPr>
        <w:t xml:space="preserve">o)      Auxiliar de la justicia. </w:t>
      </w:r>
    </w:p>
    <w:p w14:paraId="1FB7124D" w14:textId="77777777" w:rsidR="00C67507" w:rsidRDefault="00C67507" w:rsidP="00854339">
      <w:pPr>
        <w:spacing w:line="360" w:lineRule="auto"/>
        <w:jc w:val="both"/>
        <w:rPr>
          <w:rFonts w:ascii="Arial" w:hAnsi="Arial" w:cs="Arial"/>
          <w:sz w:val="24"/>
          <w:szCs w:val="24"/>
        </w:rPr>
      </w:pPr>
    </w:p>
    <w:p w14:paraId="4D45E0C6" w14:textId="77777777" w:rsidR="007D0568" w:rsidRPr="007004DB" w:rsidRDefault="00FB65D2" w:rsidP="007D0568">
      <w:pPr>
        <w:pStyle w:val="Estilo1"/>
        <w:outlineLvl w:val="0"/>
        <w:rPr>
          <w:rStyle w:val="Textoennegrita"/>
          <w:b/>
          <w:i w:val="0"/>
          <w:color w:val="525A7D" w:themeColor="accent1" w:themeShade="BF"/>
          <w14:textFill>
            <w14:solidFill>
              <w14:schemeClr w14:val="accent1">
                <w14:lumMod w14:val="75000"/>
                <w14:lumMod w14:val="75000"/>
              </w14:schemeClr>
            </w14:solidFill>
          </w14:textFill>
        </w:rPr>
      </w:pPr>
      <w:bookmarkStart w:id="2" w:name="_Toc150620835"/>
      <w:r>
        <w:rPr>
          <w:i w:val="0"/>
        </w:rPr>
        <w:lastRenderedPageBreak/>
        <w:t xml:space="preserve">1.3 </w:t>
      </w:r>
      <w:r w:rsidR="007D0568">
        <w:rPr>
          <w:i w:val="0"/>
        </w:rPr>
        <w:t>Reseña Histórica</w:t>
      </w:r>
      <w:bookmarkEnd w:id="2"/>
    </w:p>
    <w:p w14:paraId="01757990" w14:textId="093B8C79" w:rsidR="00905FC7" w:rsidRDefault="00905FC7" w:rsidP="00905FC7">
      <w:pPr>
        <w:spacing w:line="360" w:lineRule="auto"/>
        <w:ind w:firstLine="720"/>
        <w:jc w:val="both"/>
        <w:rPr>
          <w:rFonts w:ascii="Arial" w:hAnsi="Arial" w:cs="Arial"/>
          <w:sz w:val="24"/>
          <w:szCs w:val="24"/>
        </w:rPr>
      </w:pPr>
      <w:r>
        <w:rPr>
          <w:rFonts w:ascii="Arial" w:hAnsi="Arial" w:cs="Arial"/>
          <w:sz w:val="24"/>
          <w:szCs w:val="24"/>
        </w:rPr>
        <w:t>E</w:t>
      </w:r>
      <w:r w:rsidRPr="00905FC7">
        <w:rPr>
          <w:rFonts w:ascii="Arial" w:hAnsi="Arial" w:cs="Arial"/>
          <w:sz w:val="24"/>
          <w:szCs w:val="24"/>
        </w:rPr>
        <w:t>n el año 1880 se sanciona la Ley de Federalización de la ciudad de Buenos Aires, pasando ésta</w:t>
      </w:r>
      <w:r w:rsidR="00B80CA8">
        <w:rPr>
          <w:rFonts w:ascii="Arial" w:hAnsi="Arial" w:cs="Arial"/>
          <w:sz w:val="24"/>
          <w:szCs w:val="24"/>
        </w:rPr>
        <w:t>,</w:t>
      </w:r>
      <w:r w:rsidRPr="00905FC7">
        <w:rPr>
          <w:rFonts w:ascii="Arial" w:hAnsi="Arial" w:cs="Arial"/>
          <w:sz w:val="24"/>
          <w:szCs w:val="24"/>
        </w:rPr>
        <w:t xml:space="preserve"> a ser la Capital Federal de la Nación, desvinculando su territorio de la Provincia de Buenos Aires, cediéndose todas las Dependencias policiales y los efectivos que habían quedado dentro de los límites de la ciudad porteña</w:t>
      </w:r>
      <w:r w:rsidR="00B80CA8">
        <w:rPr>
          <w:rFonts w:ascii="Arial" w:hAnsi="Arial" w:cs="Arial"/>
          <w:sz w:val="24"/>
          <w:szCs w:val="24"/>
        </w:rPr>
        <w:t>,</w:t>
      </w:r>
      <w:r w:rsidRPr="00905FC7">
        <w:rPr>
          <w:rFonts w:ascii="Arial" w:hAnsi="Arial" w:cs="Arial"/>
          <w:sz w:val="24"/>
          <w:szCs w:val="24"/>
        </w:rPr>
        <w:t xml:space="preserve"> a las Autoridades de la Nación, que pasaron a </w:t>
      </w:r>
      <w:proofErr w:type="gramStart"/>
      <w:r w:rsidRPr="00905FC7">
        <w:rPr>
          <w:rFonts w:ascii="Arial" w:hAnsi="Arial" w:cs="Arial"/>
          <w:sz w:val="24"/>
          <w:szCs w:val="24"/>
        </w:rPr>
        <w:t>denominarse como</w:t>
      </w:r>
      <w:proofErr w:type="gramEnd"/>
      <w:r w:rsidRPr="00905FC7">
        <w:rPr>
          <w:rFonts w:ascii="Arial" w:hAnsi="Arial" w:cs="Arial"/>
          <w:sz w:val="24"/>
          <w:szCs w:val="24"/>
        </w:rPr>
        <w:t xml:space="preserve"> Policía de la Capital, antecesora de la Policía Federal Argentina. Es por eso </w:t>
      </w:r>
      <w:proofErr w:type="gramStart"/>
      <w:r w:rsidRPr="00905FC7">
        <w:rPr>
          <w:rFonts w:ascii="Arial" w:hAnsi="Arial" w:cs="Arial"/>
          <w:sz w:val="24"/>
          <w:szCs w:val="24"/>
        </w:rPr>
        <w:t>que</w:t>
      </w:r>
      <w:proofErr w:type="gramEnd"/>
      <w:r w:rsidRPr="00905FC7">
        <w:rPr>
          <w:rFonts w:ascii="Arial" w:hAnsi="Arial" w:cs="Arial"/>
          <w:sz w:val="24"/>
          <w:szCs w:val="24"/>
        </w:rPr>
        <w:t xml:space="preserve">, debido a esta situación, se tuvo que reorganizar nuestra Policía Provincial y así mediante una Ley que fue promulgada el 13 de diciembre de 1880, se dispuso que la nueva Jefatura de Policía tuviera asiento en la ciudad de La Plata, ciudad que estaba siendo planificada y diseñada para servir como Capital de la Provincia y se fundara dos años después, en 1882. Así se dio inicio a una nueva etapa conocida como ‘la era moderna de la Policía de la Provincia de Buenos Aires’, siendo su primer </w:t>
      </w:r>
      <w:proofErr w:type="gramStart"/>
      <w:r w:rsidRPr="00905FC7">
        <w:rPr>
          <w:rFonts w:ascii="Arial" w:hAnsi="Arial" w:cs="Arial"/>
          <w:sz w:val="24"/>
          <w:szCs w:val="24"/>
        </w:rPr>
        <w:t>Jefe</w:t>
      </w:r>
      <w:proofErr w:type="gramEnd"/>
      <w:r w:rsidRPr="00905FC7">
        <w:rPr>
          <w:rFonts w:ascii="Arial" w:hAnsi="Arial" w:cs="Arial"/>
          <w:sz w:val="24"/>
          <w:szCs w:val="24"/>
        </w:rPr>
        <w:t xml:space="preserve"> en esta etapa el Coronel Julio Dantas</w:t>
      </w:r>
      <w:r>
        <w:rPr>
          <w:rFonts w:ascii="Arial" w:hAnsi="Arial" w:cs="Arial"/>
          <w:sz w:val="24"/>
          <w:szCs w:val="24"/>
        </w:rPr>
        <w:t xml:space="preserve">. </w:t>
      </w:r>
    </w:p>
    <w:p w14:paraId="12C5415D" w14:textId="53F2398E" w:rsidR="00905FC7" w:rsidRDefault="00905FC7" w:rsidP="00905FC7">
      <w:pPr>
        <w:spacing w:line="360" w:lineRule="auto"/>
        <w:ind w:firstLine="720"/>
        <w:jc w:val="both"/>
        <w:rPr>
          <w:rFonts w:ascii="Arial" w:hAnsi="Arial" w:cs="Arial"/>
          <w:sz w:val="24"/>
          <w:szCs w:val="24"/>
        </w:rPr>
      </w:pPr>
      <w:r>
        <w:rPr>
          <w:rFonts w:ascii="Arial" w:hAnsi="Arial" w:cs="Arial"/>
          <w:sz w:val="24"/>
          <w:szCs w:val="24"/>
        </w:rPr>
        <w:t>E</w:t>
      </w:r>
      <w:r w:rsidRPr="00905FC7">
        <w:rPr>
          <w:rFonts w:ascii="Arial" w:hAnsi="Arial" w:cs="Arial"/>
          <w:sz w:val="24"/>
          <w:szCs w:val="24"/>
        </w:rPr>
        <w:t xml:space="preserve">n 1883 se asigna la primera dotación policial consistente en 29 efectivos a la de Trenque Lauquen, luego que se retiraran las tropas de frontera del Ejército Argentino a fines de 1882, designándose como primer </w:t>
      </w:r>
      <w:proofErr w:type="gramStart"/>
      <w:r w:rsidRPr="00905FC7">
        <w:rPr>
          <w:rFonts w:ascii="Arial" w:hAnsi="Arial" w:cs="Arial"/>
          <w:sz w:val="24"/>
          <w:szCs w:val="24"/>
        </w:rPr>
        <w:t>Jefe</w:t>
      </w:r>
      <w:proofErr w:type="gramEnd"/>
      <w:r w:rsidRPr="00905FC7">
        <w:rPr>
          <w:rFonts w:ascii="Arial" w:hAnsi="Arial" w:cs="Arial"/>
          <w:sz w:val="24"/>
          <w:szCs w:val="24"/>
        </w:rPr>
        <w:t xml:space="preserve"> local al Subcomisario Anselmo Trejo</w:t>
      </w:r>
      <w:r>
        <w:rPr>
          <w:rFonts w:ascii="Arial" w:hAnsi="Arial" w:cs="Arial"/>
          <w:sz w:val="24"/>
          <w:szCs w:val="24"/>
        </w:rPr>
        <w:t>.</w:t>
      </w:r>
    </w:p>
    <w:p w14:paraId="34693B2B" w14:textId="37ABC9BB" w:rsidR="00905FC7" w:rsidRDefault="00905FC7" w:rsidP="00905FC7">
      <w:pPr>
        <w:spacing w:line="360" w:lineRule="auto"/>
        <w:ind w:firstLine="720"/>
        <w:jc w:val="both"/>
        <w:rPr>
          <w:rFonts w:ascii="Arial" w:hAnsi="Arial" w:cs="Arial"/>
          <w:sz w:val="24"/>
          <w:szCs w:val="24"/>
        </w:rPr>
      </w:pPr>
      <w:r>
        <w:rPr>
          <w:rFonts w:ascii="Arial" w:hAnsi="Arial" w:cs="Arial"/>
          <w:sz w:val="24"/>
          <w:szCs w:val="24"/>
        </w:rPr>
        <w:t>C</w:t>
      </w:r>
      <w:r w:rsidRPr="00905FC7">
        <w:rPr>
          <w:rFonts w:ascii="Arial" w:hAnsi="Arial" w:cs="Arial"/>
          <w:sz w:val="24"/>
          <w:szCs w:val="24"/>
        </w:rPr>
        <w:t xml:space="preserve">on los años la institución fue adquiriendo equipamiento y tecnología acorde transcurrían las épocas, también se incrementó la capacitación en especialidades y </w:t>
      </w:r>
      <w:proofErr w:type="spellStart"/>
      <w:r w:rsidRPr="00905FC7">
        <w:rPr>
          <w:rFonts w:ascii="Arial" w:hAnsi="Arial" w:cs="Arial"/>
          <w:sz w:val="24"/>
          <w:szCs w:val="24"/>
        </w:rPr>
        <w:t>multidisciplinas</w:t>
      </w:r>
      <w:proofErr w:type="spellEnd"/>
      <w:r w:rsidRPr="00905FC7">
        <w:rPr>
          <w:rFonts w:ascii="Arial" w:hAnsi="Arial" w:cs="Arial"/>
          <w:sz w:val="24"/>
          <w:szCs w:val="24"/>
        </w:rPr>
        <w:t>. A la fecha ya existen las dependencias temáticas como son las Comisarías de la Mujer y la Familia, también se instruye a todo el personal en perspectiva de género, acompañando la evolución de la sociedad</w:t>
      </w:r>
      <w:r w:rsidR="00CC476F">
        <w:rPr>
          <w:rFonts w:ascii="Arial" w:hAnsi="Arial" w:cs="Arial"/>
          <w:sz w:val="24"/>
          <w:szCs w:val="24"/>
        </w:rPr>
        <w:t>.</w:t>
      </w:r>
    </w:p>
    <w:p w14:paraId="09C538B8" w14:textId="77777777" w:rsidR="00CC476F" w:rsidRDefault="00CC476F" w:rsidP="00905FC7">
      <w:pPr>
        <w:spacing w:line="360" w:lineRule="auto"/>
        <w:ind w:firstLine="720"/>
        <w:jc w:val="both"/>
        <w:rPr>
          <w:rFonts w:ascii="Arial" w:hAnsi="Arial" w:cs="Arial"/>
          <w:sz w:val="24"/>
          <w:szCs w:val="24"/>
        </w:rPr>
      </w:pPr>
    </w:p>
    <w:p w14:paraId="3AC69D67" w14:textId="77777777" w:rsidR="00690094" w:rsidRDefault="00690094" w:rsidP="00905FC7">
      <w:pPr>
        <w:spacing w:line="360" w:lineRule="auto"/>
        <w:ind w:firstLine="720"/>
        <w:jc w:val="both"/>
        <w:rPr>
          <w:rFonts w:ascii="Arial" w:hAnsi="Arial" w:cs="Arial"/>
          <w:sz w:val="24"/>
          <w:szCs w:val="24"/>
        </w:rPr>
      </w:pPr>
    </w:p>
    <w:p w14:paraId="12441D32" w14:textId="77777777" w:rsidR="00690094" w:rsidRDefault="00690094" w:rsidP="00905FC7">
      <w:pPr>
        <w:spacing w:line="360" w:lineRule="auto"/>
        <w:ind w:firstLine="720"/>
        <w:jc w:val="both"/>
        <w:rPr>
          <w:rFonts w:ascii="Arial" w:hAnsi="Arial" w:cs="Arial"/>
          <w:sz w:val="24"/>
          <w:szCs w:val="24"/>
        </w:rPr>
      </w:pPr>
    </w:p>
    <w:p w14:paraId="1BEC7675" w14:textId="77777777" w:rsidR="00CC476F" w:rsidRDefault="00CC476F" w:rsidP="00CC476F">
      <w:pPr>
        <w:pStyle w:val="Estilo1"/>
        <w:spacing w:line="360" w:lineRule="auto"/>
        <w:outlineLvl w:val="0"/>
        <w:rPr>
          <w:rStyle w:val="Textoennegrita"/>
          <w:rFonts w:ascii="Arial" w:hAnsi="Arial" w:cs="Arial"/>
          <w:b/>
          <w:i w:val="0"/>
          <w:color w:val="525A7D" w:themeColor="accent1" w:themeShade="BF"/>
          <w14:textFill>
            <w14:solidFill>
              <w14:schemeClr w14:val="accent1">
                <w14:lumMod w14:val="75000"/>
                <w14:lumMod w14:val="75000"/>
              </w14:schemeClr>
            </w14:solidFill>
          </w14:textFill>
        </w:rPr>
      </w:pPr>
      <w:bookmarkStart w:id="3" w:name="_Toc529795258"/>
      <w:bookmarkStart w:id="4" w:name="_Toc150620836"/>
      <w:r>
        <w:rPr>
          <w:rFonts w:ascii="Arial" w:hAnsi="Arial" w:cs="Arial"/>
          <w:i w:val="0"/>
        </w:rPr>
        <w:lastRenderedPageBreak/>
        <w:t>1.4 Políticas De Negocio/Estrategias</w:t>
      </w:r>
      <w:bookmarkEnd w:id="3"/>
      <w:bookmarkEnd w:id="4"/>
    </w:p>
    <w:p w14:paraId="60CAD1DF"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Reclutamiento y Capacitación de Personal:</w:t>
      </w:r>
      <w:r w:rsidRPr="00CC476F">
        <w:rPr>
          <w:rFonts w:ascii="Arial" w:hAnsi="Arial" w:cs="Arial"/>
          <w:sz w:val="24"/>
          <w:szCs w:val="24"/>
        </w:rPr>
        <w:t xml:space="preserve"> La institución debe reclutar y capacitar a su personal de manera exhaustiva para garantizar que estén preparados para enfrentar diversas situaciones y desafíos.</w:t>
      </w:r>
    </w:p>
    <w:p w14:paraId="5FE23C7D"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Especialización en Áreas Críticas:</w:t>
      </w:r>
      <w:r w:rsidRPr="00CC476F">
        <w:rPr>
          <w:rFonts w:ascii="Arial" w:hAnsi="Arial" w:cs="Arial"/>
          <w:sz w:val="24"/>
          <w:szCs w:val="24"/>
        </w:rPr>
        <w:t xml:space="preserve"> Debe asegurarse de que haya agentes especializados en áreas críticas como investigaciones criminales, control de tráfico, unidades K-9, entre otros, para abordar eficazmente diferentes tipos de delitos y situaciones.</w:t>
      </w:r>
    </w:p>
    <w:p w14:paraId="05377782"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Énfasis en la Calidad del Servicio:</w:t>
      </w:r>
      <w:r w:rsidRPr="00CC476F">
        <w:rPr>
          <w:rFonts w:ascii="Arial" w:hAnsi="Arial" w:cs="Arial"/>
          <w:sz w:val="24"/>
          <w:szCs w:val="24"/>
        </w:rPr>
        <w:t xml:space="preserve"> La institución debe enfocarse en brindar un servicio de alta calidad a la comunidad, lo que incluye una respuesta rápida y efectiva a las emergencias y una atención respetuosa a los ciudadanos.</w:t>
      </w:r>
    </w:p>
    <w:p w14:paraId="3BF05F83"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Compromiso con la Seguridad Ciudadana:</w:t>
      </w:r>
      <w:r w:rsidRPr="00CC476F">
        <w:rPr>
          <w:rFonts w:ascii="Arial" w:hAnsi="Arial" w:cs="Arial"/>
          <w:sz w:val="24"/>
          <w:szCs w:val="24"/>
        </w:rPr>
        <w:t xml:space="preserve"> Debe haber un fuerte compromiso con la seguridad y el bienestar de la comunidad, trabajando en la prevención del delito y la promoción de la seguridad en la zona.</w:t>
      </w:r>
    </w:p>
    <w:p w14:paraId="0F8D01A7"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Mejora Continua y Eficiencia:</w:t>
      </w:r>
      <w:r w:rsidRPr="00CC476F">
        <w:rPr>
          <w:rFonts w:ascii="Arial" w:hAnsi="Arial" w:cs="Arial"/>
          <w:sz w:val="24"/>
          <w:szCs w:val="24"/>
        </w:rPr>
        <w:t xml:space="preserve"> La institución debe buscar constantemente formas de mejorar sus procesos y operaciones para ser más eficiente en la lucha contra el crimen y en la atención a la comunidad.</w:t>
      </w:r>
    </w:p>
    <w:p w14:paraId="2F852E13"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Satisfacción del Ciudadano:</w:t>
      </w:r>
      <w:r w:rsidRPr="00CC476F">
        <w:rPr>
          <w:rFonts w:ascii="Arial" w:hAnsi="Arial" w:cs="Arial"/>
          <w:sz w:val="24"/>
          <w:szCs w:val="24"/>
        </w:rPr>
        <w:t xml:space="preserve"> Medir y asegurar la satisfacción de los ciudadanos con los servicios policiales, buscando formas de mejorar la percepción pública sobre la institución.</w:t>
      </w:r>
    </w:p>
    <w:p w14:paraId="2345508B"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Capacitación Permanente:</w:t>
      </w:r>
      <w:r w:rsidRPr="00CC476F">
        <w:rPr>
          <w:rFonts w:ascii="Arial" w:hAnsi="Arial" w:cs="Arial"/>
          <w:sz w:val="24"/>
          <w:szCs w:val="24"/>
        </w:rPr>
        <w:t xml:space="preserve"> Ofrecer capacitación continua a los agentes para mantener sus habilidades actualizadas y garantizar un alto nivel de profesionalismo en sus funciones.</w:t>
      </w:r>
    </w:p>
    <w:p w14:paraId="352F9C78"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lastRenderedPageBreak/>
        <w:t>Mantenimiento del Orden y la Limpieza:</w:t>
      </w:r>
      <w:r w:rsidRPr="00CC476F">
        <w:rPr>
          <w:rFonts w:ascii="Arial" w:hAnsi="Arial" w:cs="Arial"/>
          <w:sz w:val="24"/>
          <w:szCs w:val="24"/>
        </w:rPr>
        <w:t xml:space="preserve"> Fomentar que el personal policial mantenga el orden y la limpieza en las instalaciones y en el cumplimiento de sus funciones.</w:t>
      </w:r>
    </w:p>
    <w:p w14:paraId="7E92755E"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Pago de Salarios en Tiempo y Forma:</w:t>
      </w:r>
      <w:r w:rsidRPr="00CC476F">
        <w:rPr>
          <w:rFonts w:ascii="Arial" w:hAnsi="Arial" w:cs="Arial"/>
          <w:sz w:val="24"/>
          <w:szCs w:val="24"/>
        </w:rPr>
        <w:t xml:space="preserve"> Garantizar el pago puntual de salarios y beneficios a los agentes para mantener su motivación y compromiso con el trabajo.</w:t>
      </w:r>
    </w:p>
    <w:p w14:paraId="53AD85D1"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Relaciones Comunitarias:</w:t>
      </w:r>
      <w:r w:rsidRPr="00CC476F">
        <w:rPr>
          <w:rFonts w:ascii="Arial" w:hAnsi="Arial" w:cs="Arial"/>
          <w:sz w:val="24"/>
          <w:szCs w:val="24"/>
        </w:rPr>
        <w:t xml:space="preserve"> Establecer relaciones positivas y colaborativas con la comunidad, trabajando en conjunto para abordar problemas locales y contribuir al bienestar de la zona.</w:t>
      </w:r>
    </w:p>
    <w:p w14:paraId="42F387B4" w14:textId="77777777" w:rsidR="00CC476F" w:rsidRPr="00CC476F"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Participación en Programas de Seguridad Comunitaria:</w:t>
      </w:r>
      <w:r w:rsidRPr="00CC476F">
        <w:rPr>
          <w:rFonts w:ascii="Arial" w:hAnsi="Arial" w:cs="Arial"/>
          <w:sz w:val="24"/>
          <w:szCs w:val="24"/>
        </w:rPr>
        <w:t xml:space="preserve"> Colaborar en programas de seguridad comunitaria que ayuden a fortalecer la relación entre la policía y la comunidad, como la implementación de programas de vecinos vigilantes.</w:t>
      </w:r>
    </w:p>
    <w:p w14:paraId="0AF4CA92" w14:textId="4A5DDB4D" w:rsidR="00A45F91" w:rsidRDefault="00CC476F" w:rsidP="00B515C9">
      <w:pPr>
        <w:numPr>
          <w:ilvl w:val="0"/>
          <w:numId w:val="12"/>
        </w:numPr>
        <w:spacing w:line="360" w:lineRule="auto"/>
        <w:jc w:val="both"/>
        <w:rPr>
          <w:rFonts w:ascii="Arial" w:hAnsi="Arial" w:cs="Arial"/>
          <w:sz w:val="24"/>
          <w:szCs w:val="24"/>
        </w:rPr>
      </w:pPr>
      <w:r w:rsidRPr="00CC476F">
        <w:rPr>
          <w:rFonts w:ascii="Arial" w:hAnsi="Arial" w:cs="Arial"/>
          <w:b/>
          <w:bCs/>
          <w:sz w:val="24"/>
          <w:szCs w:val="24"/>
        </w:rPr>
        <w:t>Apoyo a Necesidades Sociales:</w:t>
      </w:r>
      <w:r w:rsidRPr="00CC476F">
        <w:rPr>
          <w:rFonts w:ascii="Arial" w:hAnsi="Arial" w:cs="Arial"/>
          <w:sz w:val="24"/>
          <w:szCs w:val="24"/>
        </w:rPr>
        <w:t xml:space="preserve"> Identificar y abordar las necesidades sociales en la zona, ofreciendo apoyo a poblaciones vulnerables y participando en iniciativas que mejoren la calidad de vida de los ciudadanos.</w:t>
      </w:r>
    </w:p>
    <w:p w14:paraId="44119ACB" w14:textId="516E2596" w:rsidR="00C16EE9" w:rsidRDefault="00C16EE9" w:rsidP="00B515C9">
      <w:pPr>
        <w:numPr>
          <w:ilvl w:val="0"/>
          <w:numId w:val="12"/>
        </w:numPr>
        <w:spacing w:line="360" w:lineRule="auto"/>
        <w:jc w:val="both"/>
        <w:rPr>
          <w:rFonts w:ascii="Arial" w:hAnsi="Arial" w:cs="Arial"/>
          <w:sz w:val="24"/>
          <w:szCs w:val="24"/>
        </w:rPr>
      </w:pPr>
      <w:r>
        <w:rPr>
          <w:rFonts w:ascii="Arial" w:hAnsi="Arial" w:cs="Arial"/>
          <w:b/>
          <w:bCs/>
          <w:sz w:val="24"/>
          <w:szCs w:val="24"/>
        </w:rPr>
        <w:t>Garantizar la protección de los derechos humanos de las personas privadas de su libertad alojadas en la dependencia policial</w:t>
      </w:r>
      <w:r w:rsidRPr="00CC476F">
        <w:rPr>
          <w:rFonts w:ascii="Arial" w:hAnsi="Arial" w:cs="Arial"/>
          <w:b/>
          <w:bCs/>
          <w:sz w:val="24"/>
          <w:szCs w:val="24"/>
        </w:rPr>
        <w:t>:</w:t>
      </w:r>
      <w:r w:rsidRPr="00CC476F">
        <w:rPr>
          <w:rFonts w:ascii="Arial" w:hAnsi="Arial" w:cs="Arial"/>
          <w:sz w:val="24"/>
          <w:szCs w:val="24"/>
        </w:rPr>
        <w:t xml:space="preserve"> </w:t>
      </w:r>
      <w:r>
        <w:rPr>
          <w:rFonts w:ascii="Arial" w:hAnsi="Arial" w:cs="Arial"/>
          <w:sz w:val="24"/>
          <w:szCs w:val="24"/>
        </w:rPr>
        <w:t xml:space="preserve">Salvaguardar y respetar en todo momento los derechos fundamentales de las personas privadas de su libertad, resguardando su integridad psicofísica, contando con celdas equipadas y destinadas para cada uno de los estados en que se encuentre le detenido frente a la Justicia (Detenidos o Aprehendidos), como así también se procura respetar sus calidades de mayor o menores de edad,  y su género auto percibido. </w:t>
      </w:r>
    </w:p>
    <w:p w14:paraId="3019A4D4" w14:textId="77777777" w:rsidR="00C16EE9" w:rsidRDefault="00C16EE9" w:rsidP="00C16EE9">
      <w:pPr>
        <w:spacing w:line="360" w:lineRule="auto"/>
        <w:jc w:val="both"/>
        <w:rPr>
          <w:rFonts w:ascii="Arial" w:hAnsi="Arial" w:cs="Arial"/>
          <w:sz w:val="24"/>
          <w:szCs w:val="24"/>
        </w:rPr>
      </w:pPr>
    </w:p>
    <w:p w14:paraId="24E62990" w14:textId="77777777" w:rsidR="000A1A60" w:rsidRDefault="000A1A60" w:rsidP="000A1A60">
      <w:pPr>
        <w:spacing w:line="360" w:lineRule="auto"/>
        <w:jc w:val="both"/>
        <w:rPr>
          <w:rFonts w:ascii="Arial" w:hAnsi="Arial" w:cs="Arial"/>
          <w:sz w:val="24"/>
          <w:szCs w:val="24"/>
        </w:rPr>
      </w:pPr>
    </w:p>
    <w:p w14:paraId="3886CB41" w14:textId="77777777" w:rsidR="000A1A60" w:rsidRDefault="000A1A60" w:rsidP="000A1A60">
      <w:pPr>
        <w:spacing w:line="360" w:lineRule="auto"/>
        <w:jc w:val="both"/>
        <w:rPr>
          <w:rFonts w:ascii="Arial" w:hAnsi="Arial" w:cs="Arial"/>
          <w:sz w:val="24"/>
          <w:szCs w:val="24"/>
        </w:rPr>
      </w:pPr>
    </w:p>
    <w:p w14:paraId="097F9C3C" w14:textId="77777777" w:rsidR="000A1A60" w:rsidRDefault="000A1A60" w:rsidP="000A1A60">
      <w:pPr>
        <w:spacing w:line="360" w:lineRule="auto"/>
        <w:jc w:val="both"/>
        <w:rPr>
          <w:rFonts w:ascii="Arial" w:hAnsi="Arial" w:cs="Arial"/>
          <w:sz w:val="24"/>
          <w:szCs w:val="24"/>
        </w:rPr>
      </w:pPr>
    </w:p>
    <w:p w14:paraId="4D0A3C82" w14:textId="77777777" w:rsidR="000A1A60" w:rsidRPr="001316AF" w:rsidRDefault="000A1A60" w:rsidP="000A1A60">
      <w:pPr>
        <w:pStyle w:val="Estilo1"/>
        <w:outlineLvl w:val="0"/>
        <w:rPr>
          <w:rStyle w:val="Textoennegrita"/>
          <w:rFonts w:ascii="Arial" w:hAnsi="Arial" w:cs="Arial"/>
          <w:b/>
          <w:i w:val="0"/>
          <w:color w:val="525A7D" w:themeColor="accent1" w:themeShade="BF"/>
          <w14:textFill>
            <w14:solidFill>
              <w14:schemeClr w14:val="accent1">
                <w14:lumMod w14:val="75000"/>
                <w14:lumMod w14:val="75000"/>
              </w14:schemeClr>
            </w14:solidFill>
          </w14:textFill>
        </w:rPr>
      </w:pPr>
      <w:bookmarkStart w:id="5" w:name="_Toc150620837"/>
      <w:r>
        <w:rPr>
          <w:rFonts w:ascii="Arial" w:hAnsi="Arial" w:cs="Arial"/>
          <w:i w:val="0"/>
        </w:rPr>
        <w:lastRenderedPageBreak/>
        <w:t>1.5 Organigrama.</w:t>
      </w:r>
      <w:bookmarkEnd w:id="5"/>
    </w:p>
    <w:p w14:paraId="1CC02A0F" w14:textId="77777777" w:rsidR="000A1A60" w:rsidRDefault="000A1A60" w:rsidP="000A1A60">
      <w:r>
        <w:rPr>
          <w:rFonts w:ascii="Arial" w:hAnsi="Arial" w:cs="Arial"/>
          <w:noProof/>
          <w:sz w:val="24"/>
          <w:szCs w:val="24"/>
        </w:rPr>
        <mc:AlternateContent>
          <mc:Choice Requires="wps">
            <w:drawing>
              <wp:anchor distT="0" distB="0" distL="114300" distR="114300" simplePos="0" relativeHeight="251708416" behindDoc="0" locked="0" layoutInCell="1" allowOverlap="1" wp14:anchorId="6CEA6CC7" wp14:editId="785C0C3F">
                <wp:simplePos x="0" y="0"/>
                <wp:positionH relativeFrom="column">
                  <wp:posOffset>1809750</wp:posOffset>
                </wp:positionH>
                <wp:positionV relativeFrom="paragraph">
                  <wp:posOffset>56515</wp:posOffset>
                </wp:positionV>
                <wp:extent cx="2009554" cy="510363"/>
                <wp:effectExtent l="0" t="0" r="10160" b="23495"/>
                <wp:wrapNone/>
                <wp:docPr id="1131504131"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74547F" w14:textId="77777777" w:rsidR="000A1A60" w:rsidRPr="00473B22" w:rsidRDefault="000A1A60" w:rsidP="000A1A60">
                            <w:pPr>
                              <w:jc w:val="center"/>
                              <w:rPr>
                                <w:color w:val="FFFFFF" w:themeColor="background1"/>
                                <w:lang w:val="es-ES"/>
                              </w:rPr>
                            </w:pPr>
                            <w:r w:rsidRPr="00473B22">
                              <w:rPr>
                                <w:color w:val="FFFFFF" w:themeColor="background1"/>
                                <w:lang w:val="es-ES"/>
                              </w:rPr>
                              <w:t>Gobierno de la Provincia de Buenos Aires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A6CC7" id="Rectángulo 23" o:spid="_x0000_s1028" style="position:absolute;margin-left:142.5pt;margin-top:4.45pt;width:158.25pt;height:40.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4/ZwIAACU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" fillcolor="#727ca3 [3204]" strokecolor="#101218 [484]" strokeweight="1.5pt">
                <v:textbox>
                  <w:txbxContent>
                    <w:p w14:paraId="0E74547F" w14:textId="77777777" w:rsidR="000A1A60" w:rsidRPr="00473B22" w:rsidRDefault="000A1A60" w:rsidP="000A1A60">
                      <w:pPr>
                        <w:jc w:val="center"/>
                        <w:rPr>
                          <w:color w:val="FFFFFF" w:themeColor="background1"/>
                          <w:lang w:val="es-ES"/>
                        </w:rPr>
                      </w:pPr>
                      <w:r w:rsidRPr="00473B22">
                        <w:rPr>
                          <w:color w:val="FFFFFF" w:themeColor="background1"/>
                          <w:lang w:val="es-ES"/>
                        </w:rPr>
                        <w:t>Gobierno de la Provincia de Buenos Aires</w:t>
                      </w:r>
                    </w:p>
                  </w:txbxContent>
                </v:textbox>
              </v:rect>
            </w:pict>
          </mc:Fallback>
        </mc:AlternateContent>
      </w:r>
    </w:p>
    <w:p w14:paraId="131A4B55" w14:textId="77777777" w:rsidR="000A1A60" w:rsidRDefault="000A1A60" w:rsidP="000A1A60">
      <w:r>
        <w:rPr>
          <w:noProof/>
        </w:rPr>
        <mc:AlternateContent>
          <mc:Choice Requires="wps">
            <w:drawing>
              <wp:anchor distT="0" distB="0" distL="114300" distR="114300" simplePos="0" relativeHeight="251680768" behindDoc="0" locked="0" layoutInCell="1" allowOverlap="1" wp14:anchorId="7E4EB3C3" wp14:editId="2C5328D1">
                <wp:simplePos x="0" y="0"/>
                <wp:positionH relativeFrom="page">
                  <wp:posOffset>3704590</wp:posOffset>
                </wp:positionH>
                <wp:positionV relativeFrom="paragraph">
                  <wp:posOffset>80645</wp:posOffset>
                </wp:positionV>
                <wp:extent cx="0" cy="446567"/>
                <wp:effectExtent l="0" t="0" r="38100" b="29845"/>
                <wp:wrapNone/>
                <wp:docPr id="1395288490" name="Conector recto 27"/>
                <wp:cNvGraphicFramePr/>
                <a:graphic xmlns:a="http://schemas.openxmlformats.org/drawingml/2006/main">
                  <a:graphicData uri="http://schemas.microsoft.com/office/word/2010/wordprocessingShape">
                    <wps:wsp>
                      <wps:cNvCnPr/>
                      <wps:spPr>
                        <a:xfrm>
                          <a:off x="0" y="0"/>
                          <a:ext cx="0" cy="4465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2CF18" id="Conector recto 27" o:spid="_x0000_s1026" style="position:absolute;z-index:251680768;visibility:visible;mso-wrap-style:square;mso-wrap-distance-left:9pt;mso-wrap-distance-top:0;mso-wrap-distance-right:9pt;mso-wrap-distance-bottom:0;mso-position-horizontal:absolute;mso-position-horizontal-relative:page;mso-position-vertical:absolute;mso-position-vertical-relative:text" from="291.7pt,6.35pt" to="291.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" strokecolor="#727ca3 [3204]">
                <w10:wrap anchorx="page"/>
              </v:line>
            </w:pict>
          </mc:Fallback>
        </mc:AlternateContent>
      </w:r>
    </w:p>
    <w:p w14:paraId="72C8B319" w14:textId="77777777" w:rsidR="000A1A60" w:rsidRDefault="000A1A60" w:rsidP="000A1A60">
      <w:r>
        <w:rPr>
          <w:rFonts w:ascii="Arial" w:hAnsi="Arial" w:cs="Arial"/>
          <w:noProof/>
          <w:sz w:val="24"/>
          <w:szCs w:val="24"/>
        </w:rPr>
        <mc:AlternateContent>
          <mc:Choice Requires="wps">
            <w:drawing>
              <wp:anchor distT="0" distB="0" distL="114300" distR="114300" simplePos="0" relativeHeight="251668480" behindDoc="0" locked="0" layoutInCell="1" allowOverlap="1" wp14:anchorId="0D519FD6" wp14:editId="0F6D9A47">
                <wp:simplePos x="0" y="0"/>
                <wp:positionH relativeFrom="page">
                  <wp:posOffset>2701290</wp:posOffset>
                </wp:positionH>
                <wp:positionV relativeFrom="paragraph">
                  <wp:posOffset>130810</wp:posOffset>
                </wp:positionV>
                <wp:extent cx="2009554" cy="510363"/>
                <wp:effectExtent l="0" t="0" r="10160" b="23495"/>
                <wp:wrapNone/>
                <wp:docPr id="164898817"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DA48E8" w14:textId="77777777" w:rsidR="000A1A60" w:rsidRPr="00473B22" w:rsidRDefault="000A1A60" w:rsidP="000A1A60">
                            <w:pPr>
                              <w:jc w:val="center"/>
                              <w:rPr>
                                <w:color w:val="FFFFFF" w:themeColor="background1"/>
                                <w:lang w:val="es-ES"/>
                              </w:rPr>
                            </w:pPr>
                            <w:r w:rsidRPr="00473B22">
                              <w:rPr>
                                <w:color w:val="FFFFFF" w:themeColor="background1"/>
                                <w:lang w:val="es-ES"/>
                              </w:rPr>
                              <w:t>Ministerio de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19FD6" id="_x0000_s1029" style="position:absolute;margin-left:212.7pt;margin-top:10.3pt;width:158.25pt;height:40.2pt;z-index:2516684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ayZwIAACU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" fillcolor="#727ca3 [3204]" strokecolor="#101218 [484]" strokeweight="1.5pt">
                <v:textbox>
                  <w:txbxContent>
                    <w:p w14:paraId="1FDA48E8" w14:textId="77777777" w:rsidR="000A1A60" w:rsidRPr="00473B22" w:rsidRDefault="000A1A60" w:rsidP="000A1A60">
                      <w:pPr>
                        <w:jc w:val="center"/>
                        <w:rPr>
                          <w:color w:val="FFFFFF" w:themeColor="background1"/>
                          <w:lang w:val="es-ES"/>
                        </w:rPr>
                      </w:pPr>
                      <w:r w:rsidRPr="00473B22">
                        <w:rPr>
                          <w:color w:val="FFFFFF" w:themeColor="background1"/>
                          <w:lang w:val="es-ES"/>
                        </w:rPr>
                        <w:t>Ministerio de seguridad</w:t>
                      </w:r>
                    </w:p>
                  </w:txbxContent>
                </v:textbox>
                <w10:wrap anchorx="page"/>
              </v:rect>
            </w:pict>
          </mc:Fallback>
        </mc:AlternateContent>
      </w:r>
    </w:p>
    <w:p w14:paraId="188BC144" w14:textId="77777777" w:rsidR="000A1A60" w:rsidRDefault="000A1A60" w:rsidP="000A1A60">
      <w:r>
        <w:rPr>
          <w:noProof/>
        </w:rPr>
        <mc:AlternateContent>
          <mc:Choice Requires="wps">
            <w:drawing>
              <wp:anchor distT="0" distB="0" distL="114300" distR="114300" simplePos="0" relativeHeight="251678720" behindDoc="0" locked="0" layoutInCell="1" allowOverlap="1" wp14:anchorId="7AC45ED8" wp14:editId="5A77887E">
                <wp:simplePos x="0" y="0"/>
                <wp:positionH relativeFrom="column">
                  <wp:posOffset>2806065</wp:posOffset>
                </wp:positionH>
                <wp:positionV relativeFrom="paragraph">
                  <wp:posOffset>161925</wp:posOffset>
                </wp:positionV>
                <wp:extent cx="0" cy="446567"/>
                <wp:effectExtent l="0" t="0" r="38100" b="29845"/>
                <wp:wrapNone/>
                <wp:docPr id="1093700456" name="Conector recto 27"/>
                <wp:cNvGraphicFramePr/>
                <a:graphic xmlns:a="http://schemas.openxmlformats.org/drawingml/2006/main">
                  <a:graphicData uri="http://schemas.microsoft.com/office/word/2010/wordprocessingShape">
                    <wps:wsp>
                      <wps:cNvCnPr/>
                      <wps:spPr>
                        <a:xfrm>
                          <a:off x="0" y="0"/>
                          <a:ext cx="0" cy="4465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B34FF" id="Conector recto 2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0.95pt,12.75pt" to="220.9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" strokecolor="#727ca3 [3204]"/>
            </w:pict>
          </mc:Fallback>
        </mc:AlternateContent>
      </w:r>
    </w:p>
    <w:p w14:paraId="448218DB" w14:textId="77777777" w:rsidR="000A1A60" w:rsidRDefault="000A1A60" w:rsidP="000A1A60">
      <w:pPr>
        <w:spacing w:line="360" w:lineRule="auto"/>
        <w:ind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36BC25B6" wp14:editId="6AFF8C15">
                <wp:simplePos x="0" y="0"/>
                <wp:positionH relativeFrom="column">
                  <wp:posOffset>1809750</wp:posOffset>
                </wp:positionH>
                <wp:positionV relativeFrom="paragraph">
                  <wp:posOffset>213360</wp:posOffset>
                </wp:positionV>
                <wp:extent cx="2009554" cy="510363"/>
                <wp:effectExtent l="0" t="0" r="10160" b="23495"/>
                <wp:wrapNone/>
                <wp:docPr id="401523139"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2BABAC" w14:textId="77777777" w:rsidR="000A1A60" w:rsidRPr="00473B22" w:rsidRDefault="000A1A60" w:rsidP="000A1A60">
                            <w:pPr>
                              <w:jc w:val="center"/>
                              <w:rPr>
                                <w:color w:val="FFFFFF" w:themeColor="background1"/>
                                <w:lang w:val="es-ES"/>
                              </w:rPr>
                            </w:pPr>
                            <w:r w:rsidRPr="00473B22">
                              <w:rPr>
                                <w:color w:val="FFFFFF" w:themeColor="background1"/>
                                <w:lang w:val="es-ES"/>
                              </w:rPr>
                              <w:t xml:space="preserve">Superintendencia </w:t>
                            </w:r>
                            <w:r>
                              <w:rPr>
                                <w:color w:val="FFFFFF" w:themeColor="background1"/>
                                <w:lang w:val="es-ES"/>
                              </w:rPr>
                              <w:t xml:space="preserve">General </w:t>
                            </w:r>
                            <w:r w:rsidRPr="00473B22">
                              <w:rPr>
                                <w:color w:val="FFFFFF" w:themeColor="background1"/>
                                <w:lang w:val="es-ES"/>
                              </w:rPr>
                              <w:t>de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C25B6" id="_x0000_s1030" style="position:absolute;left:0;text-align:left;margin-left:142.5pt;margin-top:16.8pt;width:158.25pt;height:40.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2lZwIAACU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" fillcolor="#727ca3 [3204]" strokecolor="#101218 [484]" strokeweight="1.5pt">
                <v:textbox>
                  <w:txbxContent>
                    <w:p w14:paraId="142BABAC" w14:textId="77777777" w:rsidR="000A1A60" w:rsidRPr="00473B22" w:rsidRDefault="000A1A60" w:rsidP="000A1A60">
                      <w:pPr>
                        <w:jc w:val="center"/>
                        <w:rPr>
                          <w:color w:val="FFFFFF" w:themeColor="background1"/>
                          <w:lang w:val="es-ES"/>
                        </w:rPr>
                      </w:pPr>
                      <w:r w:rsidRPr="00473B22">
                        <w:rPr>
                          <w:color w:val="FFFFFF" w:themeColor="background1"/>
                          <w:lang w:val="es-ES"/>
                        </w:rPr>
                        <w:t xml:space="preserve">Superintendencia </w:t>
                      </w:r>
                      <w:r>
                        <w:rPr>
                          <w:color w:val="FFFFFF" w:themeColor="background1"/>
                          <w:lang w:val="es-ES"/>
                        </w:rPr>
                        <w:t xml:space="preserve">General </w:t>
                      </w:r>
                      <w:r w:rsidRPr="00473B22">
                        <w:rPr>
                          <w:color w:val="FFFFFF" w:themeColor="background1"/>
                          <w:lang w:val="es-ES"/>
                        </w:rPr>
                        <w:t>de Seguridad</w:t>
                      </w:r>
                    </w:p>
                  </w:txbxContent>
                </v:textbox>
              </v:rect>
            </w:pict>
          </mc:Fallback>
        </mc:AlternateContent>
      </w:r>
    </w:p>
    <w:p w14:paraId="4E006A84" w14:textId="77777777" w:rsidR="000A1A60" w:rsidRDefault="000A1A60" w:rsidP="000A1A60">
      <w:pPr>
        <w:tabs>
          <w:tab w:val="left" w:pos="2175"/>
        </w:tabs>
      </w:pPr>
      <w:r>
        <w:rPr>
          <w:noProof/>
        </w:rPr>
        <mc:AlternateContent>
          <mc:Choice Requires="wps">
            <w:drawing>
              <wp:anchor distT="0" distB="0" distL="114300" distR="114300" simplePos="0" relativeHeight="251681792" behindDoc="0" locked="0" layoutInCell="1" allowOverlap="1" wp14:anchorId="68AE0114" wp14:editId="766C5B6A">
                <wp:simplePos x="0" y="0"/>
                <wp:positionH relativeFrom="column">
                  <wp:posOffset>2824480</wp:posOffset>
                </wp:positionH>
                <wp:positionV relativeFrom="paragraph">
                  <wp:posOffset>252730</wp:posOffset>
                </wp:positionV>
                <wp:extent cx="0" cy="336550"/>
                <wp:effectExtent l="0" t="0" r="38100" b="25400"/>
                <wp:wrapNone/>
                <wp:docPr id="1400280425" name="Conector recto 27"/>
                <wp:cNvGraphicFramePr/>
                <a:graphic xmlns:a="http://schemas.openxmlformats.org/drawingml/2006/main">
                  <a:graphicData uri="http://schemas.microsoft.com/office/word/2010/wordprocessingShape">
                    <wps:wsp>
                      <wps:cNvCnPr/>
                      <wps:spPr>
                        <a:xfrm>
                          <a:off x="0" y="0"/>
                          <a:ext cx="0" cy="336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D4FAC" id="Conector recto 2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4pt,19.9pt" to="222.4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" strokecolor="#727ca3 [3204]"/>
            </w:pict>
          </mc:Fallback>
        </mc:AlternateContent>
      </w:r>
    </w:p>
    <w:p w14:paraId="01032572" w14:textId="77777777" w:rsidR="000A1A60" w:rsidRDefault="000A1A60" w:rsidP="000A1A60">
      <w:pPr>
        <w:tabs>
          <w:tab w:val="left" w:pos="2175"/>
        </w:tabs>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35FBFB14" wp14:editId="1EDBF4A0">
                <wp:simplePos x="0" y="0"/>
                <wp:positionH relativeFrom="page">
                  <wp:posOffset>2720340</wp:posOffset>
                </wp:positionH>
                <wp:positionV relativeFrom="paragraph">
                  <wp:posOffset>196215</wp:posOffset>
                </wp:positionV>
                <wp:extent cx="2009554" cy="510363"/>
                <wp:effectExtent l="0" t="0" r="10160" b="23495"/>
                <wp:wrapNone/>
                <wp:docPr id="66123063"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65B295" w14:textId="77777777" w:rsidR="000A1A60" w:rsidRPr="00473B22" w:rsidRDefault="000A1A60" w:rsidP="000A1A60">
                            <w:pPr>
                              <w:jc w:val="center"/>
                              <w:rPr>
                                <w:color w:val="FFFFFF" w:themeColor="background1"/>
                                <w:lang w:val="es-ES"/>
                              </w:rPr>
                            </w:pPr>
                            <w:r w:rsidRPr="00473B22">
                              <w:rPr>
                                <w:color w:val="FFFFFF" w:themeColor="background1"/>
                                <w:lang w:val="es-ES"/>
                              </w:rPr>
                              <w:t xml:space="preserve">Policía Departamental de </w:t>
                            </w:r>
                            <w:r>
                              <w:rPr>
                                <w:color w:val="FFFFFF" w:themeColor="background1"/>
                                <w:lang w:val="es-ES"/>
                              </w:rPr>
                              <w:t xml:space="preserve">Seguridad Trenque Lauquen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BFB14" id="_x0000_s1031" style="position:absolute;margin-left:214.2pt;margin-top:15.45pt;width:158.25pt;height:40.2pt;z-index:2516705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UoZwIAACU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" fillcolor="#727ca3 [3204]" strokecolor="#101218 [484]" strokeweight="1.5pt">
                <v:textbox>
                  <w:txbxContent>
                    <w:p w14:paraId="6A65B295" w14:textId="77777777" w:rsidR="000A1A60" w:rsidRPr="00473B22" w:rsidRDefault="000A1A60" w:rsidP="000A1A60">
                      <w:pPr>
                        <w:jc w:val="center"/>
                        <w:rPr>
                          <w:color w:val="FFFFFF" w:themeColor="background1"/>
                          <w:lang w:val="es-ES"/>
                        </w:rPr>
                      </w:pPr>
                      <w:r w:rsidRPr="00473B22">
                        <w:rPr>
                          <w:color w:val="FFFFFF" w:themeColor="background1"/>
                          <w:lang w:val="es-ES"/>
                        </w:rPr>
                        <w:t xml:space="preserve">Policía Departamental de </w:t>
                      </w:r>
                      <w:r>
                        <w:rPr>
                          <w:color w:val="FFFFFF" w:themeColor="background1"/>
                          <w:lang w:val="es-ES"/>
                        </w:rPr>
                        <w:t xml:space="preserve">Seguridad Trenque Lauquen </w:t>
                      </w:r>
                    </w:p>
                  </w:txbxContent>
                </v:textbox>
                <w10:wrap anchorx="page"/>
              </v:rect>
            </w:pict>
          </mc:Fallback>
        </mc:AlternateContent>
      </w:r>
    </w:p>
    <w:p w14:paraId="70C03192" w14:textId="77777777" w:rsidR="000A1A60" w:rsidRPr="00B80CA8" w:rsidRDefault="000A1A60" w:rsidP="000A1A60">
      <w:pPr>
        <w:rPr>
          <w:u w:val="single"/>
        </w:rPr>
      </w:pPr>
    </w:p>
    <w:p w14:paraId="183A9FDC" w14:textId="77777777" w:rsidR="000A1A60" w:rsidRDefault="000A1A60" w:rsidP="000A1A60">
      <w:r>
        <w:rPr>
          <w:noProof/>
        </w:rPr>
        <mc:AlternateContent>
          <mc:Choice Requires="wps">
            <w:drawing>
              <wp:anchor distT="0" distB="0" distL="114300" distR="114300" simplePos="0" relativeHeight="251679744" behindDoc="0" locked="0" layoutInCell="1" allowOverlap="1" wp14:anchorId="7744671A" wp14:editId="16344D81">
                <wp:simplePos x="0" y="0"/>
                <wp:positionH relativeFrom="column">
                  <wp:posOffset>2846705</wp:posOffset>
                </wp:positionH>
                <wp:positionV relativeFrom="paragraph">
                  <wp:posOffset>6350</wp:posOffset>
                </wp:positionV>
                <wp:extent cx="0" cy="446567"/>
                <wp:effectExtent l="0" t="0" r="38100" b="29845"/>
                <wp:wrapNone/>
                <wp:docPr id="122387434" name="Conector recto 27"/>
                <wp:cNvGraphicFramePr/>
                <a:graphic xmlns:a="http://schemas.openxmlformats.org/drawingml/2006/main">
                  <a:graphicData uri="http://schemas.microsoft.com/office/word/2010/wordprocessingShape">
                    <wps:wsp>
                      <wps:cNvCnPr/>
                      <wps:spPr>
                        <a:xfrm>
                          <a:off x="0" y="0"/>
                          <a:ext cx="0" cy="4465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C1AE5" id="Conector recto 2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15pt,.5pt" to="224.1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" strokecolor="#727ca3 [3204]"/>
            </w:pict>
          </mc:Fallback>
        </mc:AlternateContent>
      </w:r>
    </w:p>
    <w:p w14:paraId="1C1376A4" w14:textId="77777777" w:rsidR="000A1A60" w:rsidRDefault="000A1A60" w:rsidP="000A1A60">
      <w:r>
        <w:rPr>
          <w:noProof/>
        </w:rPr>
        <mc:AlternateContent>
          <mc:Choice Requires="wps">
            <w:drawing>
              <wp:anchor distT="0" distB="0" distL="114300" distR="114300" simplePos="0" relativeHeight="251684864" behindDoc="0" locked="0" layoutInCell="1" allowOverlap="1" wp14:anchorId="6F8E077B" wp14:editId="36C1EDAC">
                <wp:simplePos x="0" y="0"/>
                <wp:positionH relativeFrom="column">
                  <wp:posOffset>1468120</wp:posOffset>
                </wp:positionH>
                <wp:positionV relativeFrom="paragraph">
                  <wp:posOffset>1283335</wp:posOffset>
                </wp:positionV>
                <wp:extent cx="19050" cy="3079750"/>
                <wp:effectExtent l="0" t="0" r="19050" b="25400"/>
                <wp:wrapNone/>
                <wp:docPr id="980952536" name="Conector recto 30"/>
                <wp:cNvGraphicFramePr/>
                <a:graphic xmlns:a="http://schemas.openxmlformats.org/drawingml/2006/main">
                  <a:graphicData uri="http://schemas.microsoft.com/office/word/2010/wordprocessingShape">
                    <wps:wsp>
                      <wps:cNvCnPr/>
                      <wps:spPr>
                        <a:xfrm>
                          <a:off x="0" y="0"/>
                          <a:ext cx="19050" cy="3079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0747D" id="Conector recto 3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6pt,101.05pt" to="117.1pt,3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" strokecolor="#727ca3 [3204]"/>
            </w:pict>
          </mc:Fallback>
        </mc:AlternateContent>
      </w:r>
      <w:r>
        <w:rPr>
          <w:noProof/>
        </w:rPr>
        <mc:AlternateContent>
          <mc:Choice Requires="wps">
            <w:drawing>
              <wp:anchor distT="0" distB="0" distL="114300" distR="114300" simplePos="0" relativeHeight="251698176" behindDoc="0" locked="0" layoutInCell="1" allowOverlap="1" wp14:anchorId="48C7C037" wp14:editId="3225EAED">
                <wp:simplePos x="0" y="0"/>
                <wp:positionH relativeFrom="column">
                  <wp:posOffset>4131310</wp:posOffset>
                </wp:positionH>
                <wp:positionV relativeFrom="paragraph">
                  <wp:posOffset>1838325</wp:posOffset>
                </wp:positionV>
                <wp:extent cx="393404" cy="0"/>
                <wp:effectExtent l="0" t="0" r="0" b="0"/>
                <wp:wrapNone/>
                <wp:docPr id="51091909" name="Conector recto 33"/>
                <wp:cNvGraphicFramePr/>
                <a:graphic xmlns:a="http://schemas.openxmlformats.org/drawingml/2006/main">
                  <a:graphicData uri="http://schemas.microsoft.com/office/word/2010/wordprocessingShape">
                    <wps:wsp>
                      <wps:cNvCnPr/>
                      <wps:spPr>
                        <a:xfrm>
                          <a:off x="0" y="0"/>
                          <a:ext cx="3934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3AE82" id="Conector recto 3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25.3pt,144.75pt" to="356.3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" strokecolor="#727ca3 [3204]"/>
            </w:pict>
          </mc:Fallback>
        </mc:AlternateContent>
      </w:r>
      <w:r>
        <w:rPr>
          <w:noProof/>
        </w:rPr>
        <mc:AlternateContent>
          <mc:Choice Requires="wps">
            <w:drawing>
              <wp:anchor distT="0" distB="0" distL="114300" distR="114300" simplePos="0" relativeHeight="251685888" behindDoc="0" locked="0" layoutInCell="1" allowOverlap="1" wp14:anchorId="73B263FB" wp14:editId="1DB284E1">
                <wp:simplePos x="0" y="0"/>
                <wp:positionH relativeFrom="column">
                  <wp:posOffset>1474469</wp:posOffset>
                </wp:positionH>
                <wp:positionV relativeFrom="paragraph">
                  <wp:posOffset>1886585</wp:posOffset>
                </wp:positionV>
                <wp:extent cx="840105" cy="6350"/>
                <wp:effectExtent l="0" t="0" r="17145" b="31750"/>
                <wp:wrapNone/>
                <wp:docPr id="812084927" name="Conector recto 31"/>
                <wp:cNvGraphicFramePr/>
                <a:graphic xmlns:a="http://schemas.openxmlformats.org/drawingml/2006/main">
                  <a:graphicData uri="http://schemas.microsoft.com/office/word/2010/wordprocessingShape">
                    <wps:wsp>
                      <wps:cNvCnPr/>
                      <wps:spPr>
                        <a:xfrm flipH="1" flipV="1">
                          <a:off x="0" y="0"/>
                          <a:ext cx="84010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AEF78" id="Conector recto 31"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148.55pt" to="182.25pt,1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692032" behindDoc="0" locked="0" layoutInCell="1" allowOverlap="1" wp14:anchorId="64A06668" wp14:editId="7885863C">
                <wp:simplePos x="0" y="0"/>
                <wp:positionH relativeFrom="margin">
                  <wp:posOffset>4523740</wp:posOffset>
                </wp:positionH>
                <wp:positionV relativeFrom="paragraph">
                  <wp:posOffset>1614805</wp:posOffset>
                </wp:positionV>
                <wp:extent cx="1584251" cy="478465"/>
                <wp:effectExtent l="0" t="0" r="16510" b="17145"/>
                <wp:wrapNone/>
                <wp:docPr id="1723049285" name="Rectángulo 23"/>
                <wp:cNvGraphicFramePr/>
                <a:graphic xmlns:a="http://schemas.openxmlformats.org/drawingml/2006/main">
                  <a:graphicData uri="http://schemas.microsoft.com/office/word/2010/wordprocessingShape">
                    <wps:wsp>
                      <wps:cNvSpPr/>
                      <wps:spPr>
                        <a:xfrm>
                          <a:off x="0" y="0"/>
                          <a:ext cx="1584251" cy="478465"/>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80FACF" w14:textId="77777777" w:rsidR="000A1A60" w:rsidRPr="00473B22" w:rsidRDefault="000A1A60" w:rsidP="000A1A60">
                            <w:pPr>
                              <w:jc w:val="center"/>
                              <w:rPr>
                                <w:color w:val="FFFFFF" w:themeColor="background1"/>
                                <w:lang w:val="es-ES"/>
                              </w:rPr>
                            </w:pPr>
                            <w:r w:rsidRPr="00473B22">
                              <w:rPr>
                                <w:color w:val="FFFFFF" w:themeColor="background1"/>
                                <w:lang w:val="es-ES"/>
                              </w:rPr>
                              <w:t>Oficial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06668" id="_x0000_s1032" style="position:absolute;margin-left:356.2pt;margin-top:127.15pt;width:124.75pt;height:37.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" fillcolor="#c00000" strokecolor="#101218 [484]" strokeweight="1.5pt">
                <v:textbox>
                  <w:txbxContent>
                    <w:p w14:paraId="5A80FACF" w14:textId="77777777" w:rsidR="000A1A60" w:rsidRPr="00473B22" w:rsidRDefault="000A1A60" w:rsidP="000A1A60">
                      <w:pPr>
                        <w:jc w:val="center"/>
                        <w:rPr>
                          <w:color w:val="FFFFFF" w:themeColor="background1"/>
                          <w:lang w:val="es-ES"/>
                        </w:rPr>
                      </w:pPr>
                      <w:r w:rsidRPr="00473B22">
                        <w:rPr>
                          <w:color w:val="FFFFFF" w:themeColor="background1"/>
                          <w:lang w:val="es-ES"/>
                        </w:rPr>
                        <w:t>Oficial de Servicio</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2576" behindDoc="0" locked="0" layoutInCell="1" allowOverlap="1" wp14:anchorId="357B9F90" wp14:editId="62A52337">
                <wp:simplePos x="0" y="0"/>
                <wp:positionH relativeFrom="column">
                  <wp:posOffset>2152015</wp:posOffset>
                </wp:positionH>
                <wp:positionV relativeFrom="paragraph">
                  <wp:posOffset>1612265</wp:posOffset>
                </wp:positionV>
                <wp:extent cx="2009554" cy="510363"/>
                <wp:effectExtent l="0" t="0" r="10160" b="23495"/>
                <wp:wrapNone/>
                <wp:docPr id="1335263110"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22BAA2"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sidRPr="00473B22">
                              <w:rPr>
                                <w:color w:val="FFFFFF" w:themeColor="background1"/>
                                <w:lang w:val="es-ES"/>
                              </w:rPr>
                              <w:t xml:space="preserve"> de Oficial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B9F90" id="_x0000_s1033" style="position:absolute;margin-left:169.45pt;margin-top:126.95pt;width:158.25pt;height:4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" fillcolor="#727ca3 [3204]" strokecolor="#101218 [484]" strokeweight="1.5pt">
                <v:textbox>
                  <w:txbxContent>
                    <w:p w14:paraId="2122BAA2"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sidRPr="00473B22">
                        <w:rPr>
                          <w:color w:val="FFFFFF" w:themeColor="background1"/>
                          <w:lang w:val="es-ES"/>
                        </w:rPr>
                        <w:t xml:space="preserve"> de Oficial de Servicio</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82816" behindDoc="0" locked="0" layoutInCell="1" allowOverlap="1" wp14:anchorId="7444CEE4" wp14:editId="0EC1FFD6">
                <wp:simplePos x="0" y="0"/>
                <wp:positionH relativeFrom="margin">
                  <wp:posOffset>539115</wp:posOffset>
                </wp:positionH>
                <wp:positionV relativeFrom="paragraph">
                  <wp:posOffset>817245</wp:posOffset>
                </wp:positionV>
                <wp:extent cx="2009554" cy="510363"/>
                <wp:effectExtent l="0" t="0" r="10160" b="23495"/>
                <wp:wrapNone/>
                <wp:docPr id="1363829784"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5E8DC0" w14:textId="77777777" w:rsidR="000A1A60" w:rsidRPr="00473B22" w:rsidRDefault="000A1A60" w:rsidP="000A1A60">
                            <w:pPr>
                              <w:jc w:val="center"/>
                              <w:rPr>
                                <w:color w:val="FFFFFF" w:themeColor="background1"/>
                                <w:lang w:val="es-ES"/>
                              </w:rPr>
                            </w:pPr>
                            <w:r>
                              <w:rPr>
                                <w:color w:val="FFFFFF" w:themeColor="background1"/>
                                <w:lang w:val="es-ES"/>
                              </w:rPr>
                              <w:t>Titular de Dependencia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4CEE4" id="_x0000_s1034" style="position:absolute;margin-left:42.45pt;margin-top:64.35pt;width:158.25pt;height:40.2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" fillcolor="#727ca3 [3204]" strokecolor="#101218 [484]" strokeweight="1.5pt">
                <v:textbox>
                  <w:txbxContent>
                    <w:p w14:paraId="4C5E8DC0" w14:textId="77777777" w:rsidR="000A1A60" w:rsidRPr="00473B22" w:rsidRDefault="000A1A60" w:rsidP="000A1A60">
                      <w:pPr>
                        <w:jc w:val="center"/>
                        <w:rPr>
                          <w:color w:val="FFFFFF" w:themeColor="background1"/>
                          <w:lang w:val="es-ES"/>
                        </w:rPr>
                      </w:pPr>
                      <w:r>
                        <w:rPr>
                          <w:color w:val="FFFFFF" w:themeColor="background1"/>
                          <w:lang w:val="es-ES"/>
                        </w:rPr>
                        <w:t>Titular de Dependencia</w:t>
                      </w:r>
                    </w:p>
                  </w:txbxContent>
                </v:textbox>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438063B9" wp14:editId="2F7E85C7">
                <wp:simplePos x="0" y="0"/>
                <wp:positionH relativeFrom="column">
                  <wp:posOffset>1652270</wp:posOffset>
                </wp:positionH>
                <wp:positionV relativeFrom="paragraph">
                  <wp:posOffset>516890</wp:posOffset>
                </wp:positionV>
                <wp:extent cx="1116419" cy="318977"/>
                <wp:effectExtent l="0" t="0" r="26670" b="24130"/>
                <wp:wrapNone/>
                <wp:docPr id="1336846314" name="Conector recto 29"/>
                <wp:cNvGraphicFramePr/>
                <a:graphic xmlns:a="http://schemas.openxmlformats.org/drawingml/2006/main">
                  <a:graphicData uri="http://schemas.microsoft.com/office/word/2010/wordprocessingShape">
                    <wps:wsp>
                      <wps:cNvCnPr/>
                      <wps:spPr>
                        <a:xfrm flipH="1">
                          <a:off x="0" y="0"/>
                          <a:ext cx="1116419" cy="318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26A77" id="Conector recto 29"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30.1pt,40.7pt" to="21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671552" behindDoc="0" locked="0" layoutInCell="1" allowOverlap="1" wp14:anchorId="23DEE768" wp14:editId="39603887">
                <wp:simplePos x="0" y="0"/>
                <wp:positionH relativeFrom="margin">
                  <wp:posOffset>1840230</wp:posOffset>
                </wp:positionH>
                <wp:positionV relativeFrom="paragraph">
                  <wp:posOffset>6350</wp:posOffset>
                </wp:positionV>
                <wp:extent cx="2009554" cy="510363"/>
                <wp:effectExtent l="0" t="0" r="10160" b="23495"/>
                <wp:wrapNone/>
                <wp:docPr id="2041426884"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70E1BA" w14:textId="77777777" w:rsidR="000A1A60" w:rsidRPr="00473B22" w:rsidRDefault="000A1A60" w:rsidP="000A1A60">
                            <w:pPr>
                              <w:jc w:val="center"/>
                              <w:rPr>
                                <w:color w:val="FFFFFF" w:themeColor="background1"/>
                                <w:lang w:val="es-ES"/>
                              </w:rPr>
                            </w:pPr>
                            <w:r w:rsidRPr="00473B22">
                              <w:rPr>
                                <w:color w:val="FFFFFF" w:themeColor="background1"/>
                                <w:lang w:val="es-ES"/>
                              </w:rPr>
                              <w:t>Comisaria de Trenque Lauquen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EE768" id="_x0000_s1035" style="position:absolute;margin-left:144.9pt;margin-top:.5pt;width:158.25pt;height:40.2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LHZwIAACU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" fillcolor="#727ca3 [3204]" strokecolor="#101218 [484]" strokeweight="1.5pt">
                <v:textbox>
                  <w:txbxContent>
                    <w:p w14:paraId="6270E1BA" w14:textId="77777777" w:rsidR="000A1A60" w:rsidRPr="00473B22" w:rsidRDefault="000A1A60" w:rsidP="000A1A60">
                      <w:pPr>
                        <w:jc w:val="center"/>
                        <w:rPr>
                          <w:color w:val="FFFFFF" w:themeColor="background1"/>
                          <w:lang w:val="es-ES"/>
                        </w:rPr>
                      </w:pPr>
                      <w:r w:rsidRPr="00473B22">
                        <w:rPr>
                          <w:color w:val="FFFFFF" w:themeColor="background1"/>
                          <w:lang w:val="es-ES"/>
                        </w:rPr>
                        <w:t>Comisaria de Trenque Lauquen</w:t>
                      </w:r>
                    </w:p>
                  </w:txbxContent>
                </v:textbox>
                <w10:wrap anchorx="margin"/>
              </v: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31BB4280" w14:textId="77777777" w:rsidR="000A1A60" w:rsidRDefault="000A1A60" w:rsidP="000A1A60"/>
    <w:p w14:paraId="77F308EE" w14:textId="77777777" w:rsidR="000A1A60" w:rsidRDefault="000A1A60" w:rsidP="000A1A60">
      <w:r>
        <w:rPr>
          <w:rFonts w:ascii="Arial" w:hAnsi="Arial" w:cs="Arial"/>
          <w:noProof/>
          <w:sz w:val="24"/>
          <w:szCs w:val="24"/>
        </w:rPr>
        <mc:AlternateContent>
          <mc:Choice Requires="wps">
            <w:drawing>
              <wp:anchor distT="0" distB="0" distL="114300" distR="114300" simplePos="0" relativeHeight="251693056" behindDoc="0" locked="0" layoutInCell="1" allowOverlap="1" wp14:anchorId="3B657247" wp14:editId="3DDDE276">
                <wp:simplePos x="0" y="0"/>
                <wp:positionH relativeFrom="margin">
                  <wp:posOffset>4561205</wp:posOffset>
                </wp:positionH>
                <wp:positionV relativeFrom="paragraph">
                  <wp:posOffset>62230</wp:posOffset>
                </wp:positionV>
                <wp:extent cx="1584251" cy="478465"/>
                <wp:effectExtent l="0" t="0" r="16510" b="17145"/>
                <wp:wrapNone/>
                <wp:docPr id="1083381791" name="Rectángulo 23"/>
                <wp:cNvGraphicFramePr/>
                <a:graphic xmlns:a="http://schemas.openxmlformats.org/drawingml/2006/main">
                  <a:graphicData uri="http://schemas.microsoft.com/office/word/2010/wordprocessingShape">
                    <wps:wsp>
                      <wps:cNvSpPr/>
                      <wps:spPr>
                        <a:xfrm>
                          <a:off x="0" y="0"/>
                          <a:ext cx="1584251" cy="4784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909AC0" w14:textId="77777777" w:rsidR="000A1A60" w:rsidRPr="00473B22" w:rsidRDefault="000A1A60" w:rsidP="000A1A60">
                            <w:pPr>
                              <w:jc w:val="center"/>
                              <w:rPr>
                                <w:color w:val="FFFFFF" w:themeColor="background1"/>
                                <w:lang w:val="es-ES"/>
                              </w:rPr>
                            </w:pPr>
                            <w:r w:rsidRPr="00473B22">
                              <w:rPr>
                                <w:color w:val="FFFFFF" w:themeColor="background1"/>
                                <w:lang w:val="es-ES"/>
                              </w:rPr>
                              <w:t>Encargado Expedientes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7247" id="_x0000_s1036" style="position:absolute;margin-left:359.15pt;margin-top:4.9pt;width:124.75pt;height:37.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" fillcolor="#727ca3 [3204]" strokecolor="#101218 [484]" strokeweight="1.5pt">
                <v:textbox>
                  <w:txbxContent>
                    <w:p w14:paraId="1F909AC0" w14:textId="77777777" w:rsidR="000A1A60" w:rsidRPr="00473B22" w:rsidRDefault="000A1A60" w:rsidP="000A1A60">
                      <w:pPr>
                        <w:jc w:val="center"/>
                        <w:rPr>
                          <w:color w:val="FFFFFF" w:themeColor="background1"/>
                          <w:lang w:val="es-ES"/>
                        </w:rPr>
                      </w:pPr>
                      <w:r w:rsidRPr="00473B22">
                        <w:rPr>
                          <w:color w:val="FFFFFF" w:themeColor="background1"/>
                          <w:lang w:val="es-ES"/>
                        </w:rPr>
                        <w:t>Encargado Expedientes</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0445AC73" wp14:editId="7FF57A9C">
                <wp:simplePos x="0" y="0"/>
                <wp:positionH relativeFrom="column">
                  <wp:posOffset>2168525</wp:posOffset>
                </wp:positionH>
                <wp:positionV relativeFrom="paragraph">
                  <wp:posOffset>50800</wp:posOffset>
                </wp:positionV>
                <wp:extent cx="2009140" cy="509905"/>
                <wp:effectExtent l="0" t="0" r="10160" b="23495"/>
                <wp:wrapNone/>
                <wp:docPr id="472550069" name="Rectángulo 23"/>
                <wp:cNvGraphicFramePr/>
                <a:graphic xmlns:a="http://schemas.openxmlformats.org/drawingml/2006/main">
                  <a:graphicData uri="http://schemas.microsoft.com/office/word/2010/wordprocessingShape">
                    <wps:wsp>
                      <wps:cNvSpPr/>
                      <wps:spPr>
                        <a:xfrm>
                          <a:off x="0" y="0"/>
                          <a:ext cx="2009140" cy="50990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8D8D19"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Expedientes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5AC73" id="_x0000_s1037" style="position:absolute;margin-left:170.75pt;margin-top:4pt;width:158.2pt;height:40.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" fillcolor="#727ca3 [3204]" strokecolor="#101218 [484]" strokeweight="1.5pt">
                <v:textbox>
                  <w:txbxContent>
                    <w:p w14:paraId="098D8D19"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Expedientes</w:t>
                      </w:r>
                    </w:p>
                  </w:txbxContent>
                </v:textbox>
              </v:rect>
            </w:pict>
          </mc:Fallback>
        </mc:AlternateContent>
      </w:r>
    </w:p>
    <w:p w14:paraId="41AA89E6" w14:textId="77777777" w:rsidR="000A1A60" w:rsidRDefault="000A1A60" w:rsidP="000A1A60">
      <w:r>
        <w:rPr>
          <w:rFonts w:ascii="Arial" w:hAnsi="Arial" w:cs="Arial"/>
          <w:noProof/>
          <w:sz w:val="24"/>
          <w:szCs w:val="24"/>
        </w:rPr>
        <mc:AlternateContent>
          <mc:Choice Requires="wps">
            <w:drawing>
              <wp:anchor distT="0" distB="0" distL="114300" distR="114300" simplePos="0" relativeHeight="251699200" behindDoc="0" locked="0" layoutInCell="1" allowOverlap="1" wp14:anchorId="076DB3C7" wp14:editId="16968B93">
                <wp:simplePos x="0" y="0"/>
                <wp:positionH relativeFrom="column">
                  <wp:posOffset>4187825</wp:posOffset>
                </wp:positionH>
                <wp:positionV relativeFrom="paragraph">
                  <wp:posOffset>8890</wp:posOffset>
                </wp:positionV>
                <wp:extent cx="361581" cy="0"/>
                <wp:effectExtent l="0" t="0" r="0" b="0"/>
                <wp:wrapNone/>
                <wp:docPr id="512484467" name="Conector recto 34"/>
                <wp:cNvGraphicFramePr/>
                <a:graphic xmlns:a="http://schemas.openxmlformats.org/drawingml/2006/main">
                  <a:graphicData uri="http://schemas.microsoft.com/office/word/2010/wordprocessingShape">
                    <wps:wsp>
                      <wps:cNvCnPr/>
                      <wps:spPr>
                        <a:xfrm>
                          <a:off x="0" y="0"/>
                          <a:ext cx="36158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A093C1" id="Conector recto 3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29.75pt,.7pt" to="358.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" strokecolor="#727ca3 [3204]"/>
            </w:pict>
          </mc:Fallback>
        </mc:AlternateContent>
      </w:r>
      <w:r>
        <w:rPr>
          <w:noProof/>
        </w:rPr>
        <mc:AlternateContent>
          <mc:Choice Requires="wps">
            <w:drawing>
              <wp:anchor distT="0" distB="0" distL="114300" distR="114300" simplePos="0" relativeHeight="251686912" behindDoc="0" locked="0" layoutInCell="1" allowOverlap="1" wp14:anchorId="2875354F" wp14:editId="338AE64D">
                <wp:simplePos x="0" y="0"/>
                <wp:positionH relativeFrom="column">
                  <wp:posOffset>1474469</wp:posOffset>
                </wp:positionH>
                <wp:positionV relativeFrom="paragraph">
                  <wp:posOffset>15240</wp:posOffset>
                </wp:positionV>
                <wp:extent cx="865505" cy="6350"/>
                <wp:effectExtent l="0" t="0" r="10795" b="31750"/>
                <wp:wrapNone/>
                <wp:docPr id="253623101" name="Conector recto 31"/>
                <wp:cNvGraphicFramePr/>
                <a:graphic xmlns:a="http://schemas.openxmlformats.org/drawingml/2006/main">
                  <a:graphicData uri="http://schemas.microsoft.com/office/word/2010/wordprocessingShape">
                    <wps:wsp>
                      <wps:cNvCnPr/>
                      <wps:spPr>
                        <a:xfrm flipH="1" flipV="1">
                          <a:off x="0" y="0"/>
                          <a:ext cx="86550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20618" id="Conector recto 31"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1.2pt" to="184.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" strokecolor="#727ca3 [3204]"/>
            </w:pict>
          </mc:Fallback>
        </mc:AlternateContent>
      </w:r>
    </w:p>
    <w:p w14:paraId="467904B6" w14:textId="77777777" w:rsidR="000A1A60" w:rsidRDefault="000A1A60" w:rsidP="000A1A60">
      <w:r>
        <w:rPr>
          <w:rFonts w:ascii="Arial" w:hAnsi="Arial" w:cs="Arial"/>
          <w:noProof/>
          <w:sz w:val="24"/>
          <w:szCs w:val="24"/>
        </w:rPr>
        <mc:AlternateContent>
          <mc:Choice Requires="wps">
            <w:drawing>
              <wp:anchor distT="0" distB="0" distL="114300" distR="114300" simplePos="0" relativeHeight="251674624" behindDoc="0" locked="0" layoutInCell="1" allowOverlap="1" wp14:anchorId="72B1E033" wp14:editId="2CF308A1">
                <wp:simplePos x="0" y="0"/>
                <wp:positionH relativeFrom="column">
                  <wp:posOffset>2185035</wp:posOffset>
                </wp:positionH>
                <wp:positionV relativeFrom="paragraph">
                  <wp:posOffset>143510</wp:posOffset>
                </wp:positionV>
                <wp:extent cx="2009554" cy="510363"/>
                <wp:effectExtent l="0" t="0" r="10160" b="23495"/>
                <wp:wrapNone/>
                <wp:docPr id="561951471"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6AA74A"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Judiciales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1E033" id="_x0000_s1038" style="position:absolute;margin-left:172.05pt;margin-top:11.3pt;width:158.25pt;height:40.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" fillcolor="#727ca3 [3204]" strokecolor="#101218 [484]" strokeweight="1.5pt">
                <v:textbox>
                  <w:txbxContent>
                    <w:p w14:paraId="166AA74A"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Judiciales</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94080" behindDoc="0" locked="0" layoutInCell="1" allowOverlap="1" wp14:anchorId="029EC4F6" wp14:editId="1FF6B4E3">
                <wp:simplePos x="0" y="0"/>
                <wp:positionH relativeFrom="margin">
                  <wp:posOffset>4617720</wp:posOffset>
                </wp:positionH>
                <wp:positionV relativeFrom="paragraph">
                  <wp:posOffset>155575</wp:posOffset>
                </wp:positionV>
                <wp:extent cx="1509823" cy="489098"/>
                <wp:effectExtent l="0" t="0" r="14605" b="25400"/>
                <wp:wrapNone/>
                <wp:docPr id="649739832" name="Rectángulo 23"/>
                <wp:cNvGraphicFramePr/>
                <a:graphic xmlns:a="http://schemas.openxmlformats.org/drawingml/2006/main">
                  <a:graphicData uri="http://schemas.microsoft.com/office/word/2010/wordprocessingShape">
                    <wps:wsp>
                      <wps:cNvSpPr/>
                      <wps:spPr>
                        <a:xfrm>
                          <a:off x="0" y="0"/>
                          <a:ext cx="1509823" cy="4890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A085FF" w14:textId="77777777" w:rsidR="000A1A60" w:rsidRPr="00473B22" w:rsidRDefault="000A1A60" w:rsidP="000A1A60">
                            <w:pPr>
                              <w:jc w:val="center"/>
                              <w:rPr>
                                <w:color w:val="FFFFFF" w:themeColor="background1"/>
                                <w:lang w:val="es-ES"/>
                              </w:rPr>
                            </w:pPr>
                            <w:r w:rsidRPr="00473B22">
                              <w:rPr>
                                <w:color w:val="FFFFFF" w:themeColor="background1"/>
                                <w:lang w:val="es-ES"/>
                              </w:rPr>
                              <w:t>Encargado Judiciales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EC4F6" id="_x0000_s1039" style="position:absolute;margin-left:363.6pt;margin-top:12.25pt;width:118.9pt;height:3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" fillcolor="#727ca3 [3204]" strokecolor="#101218 [484]" strokeweight="1.5pt">
                <v:textbox>
                  <w:txbxContent>
                    <w:p w14:paraId="14A085FF" w14:textId="77777777" w:rsidR="000A1A60" w:rsidRPr="00473B22" w:rsidRDefault="000A1A60" w:rsidP="000A1A60">
                      <w:pPr>
                        <w:jc w:val="center"/>
                        <w:rPr>
                          <w:color w:val="FFFFFF" w:themeColor="background1"/>
                          <w:lang w:val="es-ES"/>
                        </w:rPr>
                      </w:pPr>
                      <w:r w:rsidRPr="00473B22">
                        <w:rPr>
                          <w:color w:val="FFFFFF" w:themeColor="background1"/>
                          <w:lang w:val="es-ES"/>
                        </w:rPr>
                        <w:t>Encargado Judiciales</w:t>
                      </w:r>
                    </w:p>
                  </w:txbxContent>
                </v:textbox>
                <w10:wrap anchorx="margin"/>
              </v:rect>
            </w:pict>
          </mc:Fallback>
        </mc:AlternateContent>
      </w:r>
    </w:p>
    <w:p w14:paraId="2BB690E3" w14:textId="77777777" w:rsidR="000A1A60" w:rsidRDefault="000A1A60" w:rsidP="000A1A60">
      <w:r>
        <w:rPr>
          <w:rFonts w:ascii="Arial" w:hAnsi="Arial" w:cs="Arial"/>
          <w:noProof/>
          <w:sz w:val="24"/>
          <w:szCs w:val="24"/>
        </w:rPr>
        <mc:AlternateContent>
          <mc:Choice Requires="wps">
            <w:drawing>
              <wp:anchor distT="0" distB="0" distL="114300" distR="114300" simplePos="0" relativeHeight="251700224" behindDoc="0" locked="0" layoutInCell="1" allowOverlap="1" wp14:anchorId="56861FB0" wp14:editId="727A8EC2">
                <wp:simplePos x="0" y="0"/>
                <wp:positionH relativeFrom="column">
                  <wp:posOffset>4185920</wp:posOffset>
                </wp:positionH>
                <wp:positionV relativeFrom="paragraph">
                  <wp:posOffset>108585</wp:posOffset>
                </wp:positionV>
                <wp:extent cx="476250" cy="12700"/>
                <wp:effectExtent l="0" t="0" r="19050" b="25400"/>
                <wp:wrapNone/>
                <wp:docPr id="185914456" name="Conector recto 35"/>
                <wp:cNvGraphicFramePr/>
                <a:graphic xmlns:a="http://schemas.openxmlformats.org/drawingml/2006/main">
                  <a:graphicData uri="http://schemas.microsoft.com/office/word/2010/wordprocessingShape">
                    <wps:wsp>
                      <wps:cNvCnPr/>
                      <wps:spPr>
                        <a:xfrm>
                          <a:off x="0" y="0"/>
                          <a:ext cx="476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6F373" id="Conector recto 3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6pt,8.55pt" to="367.1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" strokecolor="#727ca3 [3204]"/>
            </w:pict>
          </mc:Fallback>
        </mc:AlternateContent>
      </w:r>
      <w:r>
        <w:rPr>
          <w:noProof/>
        </w:rPr>
        <mc:AlternateContent>
          <mc:Choice Requires="wps">
            <w:drawing>
              <wp:anchor distT="0" distB="0" distL="114300" distR="114300" simplePos="0" relativeHeight="251687936" behindDoc="0" locked="0" layoutInCell="1" allowOverlap="1" wp14:anchorId="62C390ED" wp14:editId="039BB608">
                <wp:simplePos x="0" y="0"/>
                <wp:positionH relativeFrom="column">
                  <wp:posOffset>1474470</wp:posOffset>
                </wp:positionH>
                <wp:positionV relativeFrom="paragraph">
                  <wp:posOffset>70485</wp:posOffset>
                </wp:positionV>
                <wp:extent cx="730250" cy="12700"/>
                <wp:effectExtent l="0" t="0" r="12700" b="25400"/>
                <wp:wrapNone/>
                <wp:docPr id="1442511778" name="Conector recto 32"/>
                <wp:cNvGraphicFramePr/>
                <a:graphic xmlns:a="http://schemas.openxmlformats.org/drawingml/2006/main">
                  <a:graphicData uri="http://schemas.microsoft.com/office/word/2010/wordprocessingShape">
                    <wps:wsp>
                      <wps:cNvCnPr/>
                      <wps:spPr>
                        <a:xfrm flipH="1" flipV="1">
                          <a:off x="0" y="0"/>
                          <a:ext cx="730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EA9E3" id="Conector recto 32"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pt,5.55pt" to="173.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" strokecolor="#727ca3 [3204]"/>
            </w:pict>
          </mc:Fallback>
        </mc:AlternateContent>
      </w:r>
    </w:p>
    <w:p w14:paraId="15E114FB" w14:textId="77777777" w:rsidR="000A1A60" w:rsidRDefault="000A1A60" w:rsidP="000A1A60"/>
    <w:p w14:paraId="76EEA3B8" w14:textId="77777777" w:rsidR="000A1A60" w:rsidRDefault="000A1A60" w:rsidP="000A1A60">
      <w:r>
        <w:rPr>
          <w:noProof/>
        </w:rPr>
        <mc:AlternateContent>
          <mc:Choice Requires="wps">
            <w:drawing>
              <wp:anchor distT="0" distB="0" distL="114300" distR="114300" simplePos="0" relativeHeight="251688960" behindDoc="0" locked="0" layoutInCell="1" allowOverlap="1" wp14:anchorId="07A313E5" wp14:editId="163EFA81">
                <wp:simplePos x="0" y="0"/>
                <wp:positionH relativeFrom="column">
                  <wp:posOffset>1468120</wp:posOffset>
                </wp:positionH>
                <wp:positionV relativeFrom="paragraph">
                  <wp:posOffset>233045</wp:posOffset>
                </wp:positionV>
                <wp:extent cx="723900" cy="12700"/>
                <wp:effectExtent l="0" t="0" r="19050" b="25400"/>
                <wp:wrapNone/>
                <wp:docPr id="1886769079" name="Conector recto 32"/>
                <wp:cNvGraphicFramePr/>
                <a:graphic xmlns:a="http://schemas.openxmlformats.org/drawingml/2006/main">
                  <a:graphicData uri="http://schemas.microsoft.com/office/word/2010/wordprocessingShape">
                    <wps:wsp>
                      <wps:cNvCnPr/>
                      <wps:spPr>
                        <a:xfrm flipH="1" flipV="1">
                          <a:off x="0" y="0"/>
                          <a:ext cx="7239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05F58" id="Conector recto 32"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6pt,18.35pt" to="172.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" strokecolor="#727ca3 [3204]"/>
            </w:pict>
          </mc:Fallback>
        </mc:AlternateContent>
      </w:r>
      <w:r>
        <w:rPr>
          <w:noProof/>
        </w:rPr>
        <mc:AlternateContent>
          <mc:Choice Requires="wps">
            <w:drawing>
              <wp:anchor distT="0" distB="0" distL="114300" distR="114300" simplePos="0" relativeHeight="251701248" behindDoc="0" locked="0" layoutInCell="1" allowOverlap="1" wp14:anchorId="091CF731" wp14:editId="3743BB7D">
                <wp:simplePos x="0" y="0"/>
                <wp:positionH relativeFrom="column">
                  <wp:posOffset>4141470</wp:posOffset>
                </wp:positionH>
                <wp:positionV relativeFrom="paragraph">
                  <wp:posOffset>226695</wp:posOffset>
                </wp:positionV>
                <wp:extent cx="478155" cy="6350"/>
                <wp:effectExtent l="0" t="0" r="36195" b="31750"/>
                <wp:wrapNone/>
                <wp:docPr id="1166379194" name="Conector recto 36"/>
                <wp:cNvGraphicFramePr/>
                <a:graphic xmlns:a="http://schemas.openxmlformats.org/drawingml/2006/main">
                  <a:graphicData uri="http://schemas.microsoft.com/office/word/2010/wordprocessingShape">
                    <wps:wsp>
                      <wps:cNvCnPr/>
                      <wps:spPr>
                        <a:xfrm>
                          <a:off x="0" y="0"/>
                          <a:ext cx="47815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68FF5" id="Conector recto 3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1pt,17.85pt" to="363.7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695104" behindDoc="0" locked="0" layoutInCell="1" allowOverlap="1" wp14:anchorId="3C7C7617" wp14:editId="0DCB155E">
                <wp:simplePos x="0" y="0"/>
                <wp:positionH relativeFrom="margin">
                  <wp:posOffset>4625975</wp:posOffset>
                </wp:positionH>
                <wp:positionV relativeFrom="paragraph">
                  <wp:posOffset>4445</wp:posOffset>
                </wp:positionV>
                <wp:extent cx="1509823" cy="489098"/>
                <wp:effectExtent l="0" t="0" r="14605" b="25400"/>
                <wp:wrapNone/>
                <wp:docPr id="562247125" name="Rectángulo 23"/>
                <wp:cNvGraphicFramePr/>
                <a:graphic xmlns:a="http://schemas.openxmlformats.org/drawingml/2006/main">
                  <a:graphicData uri="http://schemas.microsoft.com/office/word/2010/wordprocessingShape">
                    <wps:wsp>
                      <wps:cNvSpPr/>
                      <wps:spPr>
                        <a:xfrm>
                          <a:off x="0" y="0"/>
                          <a:ext cx="1509823" cy="4890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413F62" w14:textId="77777777" w:rsidR="000A1A60" w:rsidRPr="00473B22" w:rsidRDefault="000A1A60" w:rsidP="000A1A60">
                            <w:pPr>
                              <w:jc w:val="center"/>
                              <w:rPr>
                                <w:color w:val="FFFFFF" w:themeColor="background1"/>
                                <w:lang w:val="es-ES"/>
                              </w:rPr>
                            </w:pPr>
                            <w:r w:rsidRPr="00473B22">
                              <w:rPr>
                                <w:color w:val="FFFFFF" w:themeColor="background1"/>
                                <w:lang w:val="es-ES"/>
                              </w:rPr>
                              <w:t>Encargado logístico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C7617" id="_x0000_s1040" style="position:absolute;margin-left:364.25pt;margin-top:.35pt;width:118.9pt;height:38.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" fillcolor="#727ca3 [3204]" strokecolor="#101218 [484]" strokeweight="1.5pt">
                <v:textbox>
                  <w:txbxContent>
                    <w:p w14:paraId="6D413F62" w14:textId="77777777" w:rsidR="000A1A60" w:rsidRPr="00473B22" w:rsidRDefault="000A1A60" w:rsidP="000A1A60">
                      <w:pPr>
                        <w:jc w:val="center"/>
                        <w:rPr>
                          <w:color w:val="FFFFFF" w:themeColor="background1"/>
                          <w:lang w:val="es-ES"/>
                        </w:rPr>
                      </w:pPr>
                      <w:r w:rsidRPr="00473B22">
                        <w:rPr>
                          <w:color w:val="FFFFFF" w:themeColor="background1"/>
                          <w:lang w:val="es-ES"/>
                        </w:rPr>
                        <w:t>Encargado logístico</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5648" behindDoc="0" locked="0" layoutInCell="1" allowOverlap="1" wp14:anchorId="42FF75CA" wp14:editId="5D569A87">
                <wp:simplePos x="0" y="0"/>
                <wp:positionH relativeFrom="column">
                  <wp:posOffset>2147570</wp:posOffset>
                </wp:positionH>
                <wp:positionV relativeFrom="paragraph">
                  <wp:posOffset>1905</wp:posOffset>
                </wp:positionV>
                <wp:extent cx="2009554" cy="510363"/>
                <wp:effectExtent l="0" t="0" r="10160" b="23495"/>
                <wp:wrapNone/>
                <wp:docPr id="550101161"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2971D5"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logística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F75CA" id="_x0000_s1041" style="position:absolute;margin-left:169.1pt;margin-top:.15pt;width:158.25pt;height:4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2eaAIAACY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" fillcolor="#727ca3 [3204]" strokecolor="#101218 [484]" strokeweight="1.5pt">
                <v:textbox>
                  <w:txbxContent>
                    <w:p w14:paraId="7B2971D5"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logística</w:t>
                      </w:r>
                    </w:p>
                  </w:txbxContent>
                </v:textbox>
              </v:rect>
            </w:pict>
          </mc:Fallback>
        </mc:AlternateContent>
      </w:r>
    </w:p>
    <w:p w14:paraId="3C0BAF13" w14:textId="77777777" w:rsidR="000A1A60" w:rsidRDefault="000A1A60" w:rsidP="000A1A60"/>
    <w:p w14:paraId="27482EAA" w14:textId="77777777" w:rsidR="000A1A60" w:rsidRDefault="000A1A60" w:rsidP="000A1A60">
      <w:r>
        <w:rPr>
          <w:noProof/>
        </w:rPr>
        <w:lastRenderedPageBreak/>
        <mc:AlternateContent>
          <mc:Choice Requires="wps">
            <w:drawing>
              <wp:anchor distT="0" distB="0" distL="114300" distR="114300" simplePos="0" relativeHeight="251709440" behindDoc="0" locked="0" layoutInCell="1" allowOverlap="1" wp14:anchorId="5E730635" wp14:editId="7DC1FEEF">
                <wp:simplePos x="0" y="0"/>
                <wp:positionH relativeFrom="column">
                  <wp:posOffset>1214120</wp:posOffset>
                </wp:positionH>
                <wp:positionV relativeFrom="paragraph">
                  <wp:posOffset>-350520</wp:posOffset>
                </wp:positionV>
                <wp:extent cx="0" cy="1822450"/>
                <wp:effectExtent l="0" t="0" r="38100" b="25400"/>
                <wp:wrapNone/>
                <wp:docPr id="2131884619" name="Conector recto 32"/>
                <wp:cNvGraphicFramePr/>
                <a:graphic xmlns:a="http://schemas.openxmlformats.org/drawingml/2006/main">
                  <a:graphicData uri="http://schemas.microsoft.com/office/word/2010/wordprocessingShape">
                    <wps:wsp>
                      <wps:cNvCnPr/>
                      <wps:spPr>
                        <a:xfrm flipV="1">
                          <a:off x="0" y="0"/>
                          <a:ext cx="0" cy="182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1C743" id="Conector recto 32"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pt,-27.6pt" to="95.6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696128" behindDoc="0" locked="0" layoutInCell="1" allowOverlap="1" wp14:anchorId="165E154E" wp14:editId="32641C31">
                <wp:simplePos x="0" y="0"/>
                <wp:positionH relativeFrom="margin">
                  <wp:posOffset>4606290</wp:posOffset>
                </wp:positionH>
                <wp:positionV relativeFrom="paragraph">
                  <wp:posOffset>-99060</wp:posOffset>
                </wp:positionV>
                <wp:extent cx="1509823" cy="489098"/>
                <wp:effectExtent l="0" t="0" r="14605" b="25400"/>
                <wp:wrapNone/>
                <wp:docPr id="1382266050" name="Rectángulo 23"/>
                <wp:cNvGraphicFramePr/>
                <a:graphic xmlns:a="http://schemas.openxmlformats.org/drawingml/2006/main">
                  <a:graphicData uri="http://schemas.microsoft.com/office/word/2010/wordprocessingShape">
                    <wps:wsp>
                      <wps:cNvSpPr/>
                      <wps:spPr>
                        <a:xfrm>
                          <a:off x="0" y="0"/>
                          <a:ext cx="1509823" cy="4890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00F37E" w14:textId="77777777" w:rsidR="000A1A60" w:rsidRPr="00473B22" w:rsidRDefault="000A1A60" w:rsidP="000A1A60">
                            <w:pPr>
                              <w:jc w:val="center"/>
                              <w:rPr>
                                <w:color w:val="FFFFFF" w:themeColor="background1"/>
                                <w:lang w:val="es-ES"/>
                              </w:rPr>
                            </w:pPr>
                            <w:r w:rsidRPr="00473B22">
                              <w:rPr>
                                <w:color w:val="FFFFFF" w:themeColor="background1"/>
                                <w:lang w:val="es-ES"/>
                              </w:rPr>
                              <w:t>Encargado 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E154E" id="_x0000_s1042" style="position:absolute;margin-left:362.7pt;margin-top:-7.8pt;width:118.9pt;height:38.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" fillcolor="#727ca3 [3204]" strokecolor="#101218 [484]" strokeweight="1.5pt">
                <v:textbox>
                  <w:txbxContent>
                    <w:p w14:paraId="0000F37E" w14:textId="77777777" w:rsidR="000A1A60" w:rsidRPr="00473B22" w:rsidRDefault="000A1A60" w:rsidP="000A1A60">
                      <w:pPr>
                        <w:jc w:val="center"/>
                        <w:rPr>
                          <w:color w:val="FFFFFF" w:themeColor="background1"/>
                          <w:lang w:val="es-ES"/>
                        </w:rPr>
                      </w:pPr>
                      <w:r w:rsidRPr="00473B22">
                        <w:rPr>
                          <w:color w:val="FFFFFF" w:themeColor="background1"/>
                          <w:lang w:val="es-ES"/>
                        </w:rPr>
                        <w:t>Encargado administración</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6672" behindDoc="0" locked="0" layoutInCell="1" allowOverlap="1" wp14:anchorId="459A48E2" wp14:editId="4AEAF213">
                <wp:simplePos x="0" y="0"/>
                <wp:positionH relativeFrom="column">
                  <wp:posOffset>2270760</wp:posOffset>
                </wp:positionH>
                <wp:positionV relativeFrom="paragraph">
                  <wp:posOffset>-88900</wp:posOffset>
                </wp:positionV>
                <wp:extent cx="2009554" cy="510363"/>
                <wp:effectExtent l="0" t="0" r="10160" b="23495"/>
                <wp:wrapNone/>
                <wp:docPr id="1285651495"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89C6AC"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A</w:t>
                            </w:r>
                            <w:r w:rsidRPr="00473B22">
                              <w:rPr>
                                <w:color w:val="FFFFFF" w:themeColor="background1"/>
                                <w:lang w:val="es-ES"/>
                              </w:rPr>
                              <w:t>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A48E2" id="_x0000_s1043" style="position:absolute;margin-left:178.8pt;margin-top:-7pt;width:158.25pt;height:40.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" fillcolor="#727ca3 [3204]" strokecolor="#101218 [484]" strokeweight="1.5pt">
                <v:textbox>
                  <w:txbxContent>
                    <w:p w14:paraId="3F89C6AC"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A</w:t>
                      </w:r>
                      <w:r w:rsidRPr="00473B22">
                        <w:rPr>
                          <w:color w:val="FFFFFF" w:themeColor="background1"/>
                          <w:lang w:val="es-ES"/>
                        </w:rPr>
                        <w:t>dministración</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25592ED" wp14:editId="17F267A4">
                <wp:simplePos x="0" y="0"/>
                <wp:positionH relativeFrom="column">
                  <wp:posOffset>1207770</wp:posOffset>
                </wp:positionH>
                <wp:positionV relativeFrom="paragraph">
                  <wp:posOffset>190501</wp:posOffset>
                </wp:positionV>
                <wp:extent cx="1062990" cy="0"/>
                <wp:effectExtent l="0" t="0" r="0" b="0"/>
                <wp:wrapNone/>
                <wp:docPr id="1801006871" name="Conector recto 32"/>
                <wp:cNvGraphicFramePr/>
                <a:graphic xmlns:a="http://schemas.openxmlformats.org/drawingml/2006/main">
                  <a:graphicData uri="http://schemas.microsoft.com/office/word/2010/wordprocessingShape">
                    <wps:wsp>
                      <wps:cNvCnPr/>
                      <wps:spPr>
                        <a:xfrm flipH="1">
                          <a:off x="0" y="0"/>
                          <a:ext cx="10629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4AC38" id="Conector recto 3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pt,15pt" to="178.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" strokecolor="#727ca3 [3204]"/>
            </w:pict>
          </mc:Fallback>
        </mc:AlternateContent>
      </w:r>
      <w:r>
        <w:rPr>
          <w:noProof/>
        </w:rPr>
        <mc:AlternateContent>
          <mc:Choice Requires="wps">
            <w:drawing>
              <wp:anchor distT="0" distB="0" distL="114300" distR="114300" simplePos="0" relativeHeight="251702272" behindDoc="0" locked="0" layoutInCell="1" allowOverlap="1" wp14:anchorId="497EB460" wp14:editId="1CDAB0C0">
                <wp:simplePos x="0" y="0"/>
                <wp:positionH relativeFrom="column">
                  <wp:posOffset>4288258</wp:posOffset>
                </wp:positionH>
                <wp:positionV relativeFrom="paragraph">
                  <wp:posOffset>142801</wp:posOffset>
                </wp:positionV>
                <wp:extent cx="404038" cy="0"/>
                <wp:effectExtent l="0" t="0" r="0" b="0"/>
                <wp:wrapNone/>
                <wp:docPr id="1806483374" name="Conector recto 37"/>
                <wp:cNvGraphicFramePr/>
                <a:graphic xmlns:a="http://schemas.openxmlformats.org/drawingml/2006/main">
                  <a:graphicData uri="http://schemas.microsoft.com/office/word/2010/wordprocessingShape">
                    <wps:wsp>
                      <wps:cNvCnPr/>
                      <wps:spPr>
                        <a:xfrm>
                          <a:off x="0" y="0"/>
                          <a:ext cx="4040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E6C08" id="Conector recto 3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37.65pt,11.25pt" to="369.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703296" behindDoc="0" locked="0" layoutInCell="1" allowOverlap="1" wp14:anchorId="0CBB827B" wp14:editId="10895C2A">
                <wp:simplePos x="0" y="0"/>
                <wp:positionH relativeFrom="column">
                  <wp:posOffset>4288258</wp:posOffset>
                </wp:positionH>
                <wp:positionV relativeFrom="paragraph">
                  <wp:posOffset>781921</wp:posOffset>
                </wp:positionV>
                <wp:extent cx="404038" cy="10633"/>
                <wp:effectExtent l="0" t="0" r="34290" b="27940"/>
                <wp:wrapNone/>
                <wp:docPr id="9891124" name="Conector recto 38"/>
                <wp:cNvGraphicFramePr/>
                <a:graphic xmlns:a="http://schemas.openxmlformats.org/drawingml/2006/main">
                  <a:graphicData uri="http://schemas.microsoft.com/office/word/2010/wordprocessingShape">
                    <wps:wsp>
                      <wps:cNvCnPr/>
                      <wps:spPr>
                        <a:xfrm>
                          <a:off x="0" y="0"/>
                          <a:ext cx="404038"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D7C33C" id="Conector recto 3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37.65pt,61.55pt" to="369.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697152" behindDoc="0" locked="0" layoutInCell="1" allowOverlap="1" wp14:anchorId="00A16292" wp14:editId="4A4F2E11">
                <wp:simplePos x="0" y="0"/>
                <wp:positionH relativeFrom="page">
                  <wp:posOffset>5571460</wp:posOffset>
                </wp:positionH>
                <wp:positionV relativeFrom="paragraph">
                  <wp:posOffset>516107</wp:posOffset>
                </wp:positionV>
                <wp:extent cx="1529642" cy="520213"/>
                <wp:effectExtent l="0" t="0" r="13970" b="13335"/>
                <wp:wrapNone/>
                <wp:docPr id="494959611" name="Rectángulo 23"/>
                <wp:cNvGraphicFramePr/>
                <a:graphic xmlns:a="http://schemas.openxmlformats.org/drawingml/2006/main">
                  <a:graphicData uri="http://schemas.microsoft.com/office/word/2010/wordprocessingShape">
                    <wps:wsp>
                      <wps:cNvSpPr/>
                      <wps:spPr>
                        <a:xfrm>
                          <a:off x="0" y="0"/>
                          <a:ext cx="1529642" cy="5202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977A2C" w14:textId="77777777" w:rsidR="000A1A60" w:rsidRPr="001F0C68" w:rsidRDefault="000A1A60" w:rsidP="000A1A60">
                            <w:pPr>
                              <w:jc w:val="center"/>
                              <w:rPr>
                                <w:lang w:val="es-ES"/>
                              </w:rPr>
                            </w:pPr>
                            <w:r w:rsidRPr="00473B22">
                              <w:rPr>
                                <w:color w:val="FFFFFF" w:themeColor="background1"/>
                                <w:lang w:val="es-ES"/>
                              </w:rPr>
                              <w:t>Encargado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16292" id="_x0000_s1044" style="position:absolute;margin-left:438.7pt;margin-top:40.65pt;width:120.45pt;height:40.9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" fillcolor="#727ca3 [3204]" strokecolor="#101218 [484]" strokeweight="1.5pt">
                <v:textbox>
                  <w:txbxContent>
                    <w:p w14:paraId="23977A2C" w14:textId="77777777" w:rsidR="000A1A60" w:rsidRPr="001F0C68" w:rsidRDefault="000A1A60" w:rsidP="000A1A60">
                      <w:pPr>
                        <w:jc w:val="center"/>
                        <w:rPr>
                          <w:lang w:val="es-ES"/>
                        </w:rPr>
                      </w:pPr>
                      <w:r w:rsidRPr="00473B22">
                        <w:rPr>
                          <w:color w:val="FFFFFF" w:themeColor="background1"/>
                          <w:lang w:val="es-ES"/>
                        </w:rPr>
                        <w:t>Encargado Personal</w:t>
                      </w:r>
                    </w:p>
                  </w:txbxContent>
                </v:textbox>
                <w10:wrap anchorx="page"/>
              </v:rect>
            </w:pict>
          </mc:Fallback>
        </mc:AlternateContent>
      </w:r>
      <w:r>
        <w:rPr>
          <w:noProof/>
        </w:rPr>
        <mc:AlternateContent>
          <mc:Choice Requires="wps">
            <w:drawing>
              <wp:anchor distT="0" distB="0" distL="114300" distR="114300" simplePos="0" relativeHeight="251691008" behindDoc="0" locked="0" layoutInCell="1" allowOverlap="1" wp14:anchorId="5AA71067" wp14:editId="562D16A2">
                <wp:simplePos x="0" y="0"/>
                <wp:positionH relativeFrom="column">
                  <wp:posOffset>1204817</wp:posOffset>
                </wp:positionH>
                <wp:positionV relativeFrom="paragraph">
                  <wp:posOffset>781922</wp:posOffset>
                </wp:positionV>
                <wp:extent cx="1041252" cy="0"/>
                <wp:effectExtent l="0" t="0" r="0" b="0"/>
                <wp:wrapNone/>
                <wp:docPr id="1609316611" name="Conector recto 32"/>
                <wp:cNvGraphicFramePr/>
                <a:graphic xmlns:a="http://schemas.openxmlformats.org/drawingml/2006/main">
                  <a:graphicData uri="http://schemas.microsoft.com/office/word/2010/wordprocessingShape">
                    <wps:wsp>
                      <wps:cNvCnPr/>
                      <wps:spPr>
                        <a:xfrm flipH="1">
                          <a:off x="0" y="0"/>
                          <a:ext cx="10412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87789" id="Conector recto 32"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5pt,61.55pt" to="176.8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677696" behindDoc="0" locked="0" layoutInCell="1" allowOverlap="1" wp14:anchorId="1ACA2F2D" wp14:editId="5980A185">
                <wp:simplePos x="0" y="0"/>
                <wp:positionH relativeFrom="column">
                  <wp:posOffset>2274777</wp:posOffset>
                </wp:positionH>
                <wp:positionV relativeFrom="paragraph">
                  <wp:posOffset>523122</wp:posOffset>
                </wp:positionV>
                <wp:extent cx="2009554" cy="510363"/>
                <wp:effectExtent l="0" t="0" r="10160" b="23495"/>
                <wp:wrapNone/>
                <wp:docPr id="168352813"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36A867"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A2F2D" id="_x0000_s1045" style="position:absolute;margin-left:179.1pt;margin-top:41.2pt;width:158.25pt;height:4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KpxaAIAACY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" fillcolor="#727ca3 [3204]" strokecolor="#101218 [484]" strokeweight="1.5pt">
                <v:textbox>
                  <w:txbxContent>
                    <w:p w14:paraId="0536A867"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w:t>
                      </w:r>
                      <w:r w:rsidRPr="00473B22">
                        <w:rPr>
                          <w:color w:val="FFFFFF" w:themeColor="background1"/>
                          <w:lang w:val="es-ES"/>
                        </w:rPr>
                        <w:t>Personal</w:t>
                      </w:r>
                    </w:p>
                  </w:txbxContent>
                </v:textbox>
              </v:rect>
            </w:pict>
          </mc:Fallback>
        </mc:AlternateContent>
      </w:r>
      <w:r>
        <w:tab/>
      </w:r>
    </w:p>
    <w:p w14:paraId="17330388" w14:textId="77777777" w:rsidR="000A1A60" w:rsidRDefault="000A1A60" w:rsidP="000A1A60"/>
    <w:p w14:paraId="1B1B2EBB" w14:textId="77777777" w:rsidR="000A1A60" w:rsidRDefault="000A1A60" w:rsidP="000A1A60"/>
    <w:p w14:paraId="7CDC89DB" w14:textId="77777777" w:rsidR="000A1A60" w:rsidRDefault="000A1A60" w:rsidP="000A1A60"/>
    <w:p w14:paraId="33A1932A" w14:textId="77777777" w:rsidR="000A1A60" w:rsidRDefault="000A1A60" w:rsidP="000A1A60">
      <w:r>
        <w:rPr>
          <w:noProof/>
        </w:rPr>
        <mc:AlternateContent>
          <mc:Choice Requires="wps">
            <w:drawing>
              <wp:anchor distT="0" distB="0" distL="114300" distR="114300" simplePos="0" relativeHeight="251707392" behindDoc="0" locked="0" layoutInCell="1" allowOverlap="1" wp14:anchorId="36C152CB" wp14:editId="319209AB">
                <wp:simplePos x="0" y="0"/>
                <wp:positionH relativeFrom="column">
                  <wp:posOffset>1207769</wp:posOffset>
                </wp:positionH>
                <wp:positionV relativeFrom="paragraph">
                  <wp:posOffset>283845</wp:posOffset>
                </wp:positionV>
                <wp:extent cx="1104265" cy="6350"/>
                <wp:effectExtent l="0" t="0" r="19685" b="31750"/>
                <wp:wrapNone/>
                <wp:docPr id="1220333456" name="Conector recto 32"/>
                <wp:cNvGraphicFramePr/>
                <a:graphic xmlns:a="http://schemas.openxmlformats.org/drawingml/2006/main">
                  <a:graphicData uri="http://schemas.microsoft.com/office/word/2010/wordprocessingShape">
                    <wps:wsp>
                      <wps:cNvCnPr/>
                      <wps:spPr>
                        <a:xfrm flipH="1">
                          <a:off x="0" y="0"/>
                          <a:ext cx="110426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8211D" id="Conector recto 3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pt,22.35pt" to="182.0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706368" behindDoc="0" locked="0" layoutInCell="1" allowOverlap="1" wp14:anchorId="4A89A961" wp14:editId="1E33DA4A">
                <wp:simplePos x="0" y="0"/>
                <wp:positionH relativeFrom="column">
                  <wp:posOffset>4309110</wp:posOffset>
                </wp:positionH>
                <wp:positionV relativeFrom="paragraph">
                  <wp:posOffset>296545</wp:posOffset>
                </wp:positionV>
                <wp:extent cx="404038" cy="10633"/>
                <wp:effectExtent l="0" t="0" r="34290" b="27940"/>
                <wp:wrapNone/>
                <wp:docPr id="176844581" name="Conector recto 38"/>
                <wp:cNvGraphicFramePr/>
                <a:graphic xmlns:a="http://schemas.openxmlformats.org/drawingml/2006/main">
                  <a:graphicData uri="http://schemas.microsoft.com/office/word/2010/wordprocessingShape">
                    <wps:wsp>
                      <wps:cNvCnPr/>
                      <wps:spPr>
                        <a:xfrm>
                          <a:off x="0" y="0"/>
                          <a:ext cx="404038"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879B7" id="Conector recto 3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9.3pt,23.35pt" to="371.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" strokecolor="#727ca3 [3204]"/>
            </w:pict>
          </mc:Fallback>
        </mc:AlternateContent>
      </w:r>
      <w:r>
        <w:rPr>
          <w:rFonts w:ascii="Arial" w:hAnsi="Arial" w:cs="Arial"/>
          <w:noProof/>
          <w:sz w:val="24"/>
          <w:szCs w:val="24"/>
        </w:rPr>
        <mc:AlternateContent>
          <mc:Choice Requires="wps">
            <w:drawing>
              <wp:anchor distT="0" distB="0" distL="114300" distR="114300" simplePos="0" relativeHeight="251705344" behindDoc="0" locked="0" layoutInCell="1" allowOverlap="1" wp14:anchorId="4649F983" wp14:editId="1EF5EC03">
                <wp:simplePos x="0" y="0"/>
                <wp:positionH relativeFrom="page">
                  <wp:posOffset>5586730</wp:posOffset>
                </wp:positionH>
                <wp:positionV relativeFrom="paragraph">
                  <wp:posOffset>34290</wp:posOffset>
                </wp:positionV>
                <wp:extent cx="1529642" cy="520213"/>
                <wp:effectExtent l="0" t="0" r="13970" b="13335"/>
                <wp:wrapNone/>
                <wp:docPr id="1415083258" name="Rectángulo 23"/>
                <wp:cNvGraphicFramePr/>
                <a:graphic xmlns:a="http://schemas.openxmlformats.org/drawingml/2006/main">
                  <a:graphicData uri="http://schemas.microsoft.com/office/word/2010/wordprocessingShape">
                    <wps:wsp>
                      <wps:cNvSpPr/>
                      <wps:spPr>
                        <a:xfrm>
                          <a:off x="0" y="0"/>
                          <a:ext cx="1529642" cy="5202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E736A9" w14:textId="77777777" w:rsidR="000A1A60" w:rsidRPr="001F0C68" w:rsidRDefault="000A1A60" w:rsidP="000A1A60">
                            <w:pPr>
                              <w:jc w:val="center"/>
                              <w:rPr>
                                <w:lang w:val="es-ES"/>
                              </w:rPr>
                            </w:pPr>
                            <w:r w:rsidRPr="00473B22">
                              <w:rPr>
                                <w:color w:val="FFFFFF" w:themeColor="background1"/>
                                <w:lang w:val="es-ES"/>
                              </w:rPr>
                              <w:t xml:space="preserve">Encargado </w:t>
                            </w:r>
                            <w:r>
                              <w:rPr>
                                <w:color w:val="FFFFFF" w:themeColor="background1"/>
                                <w:lang w:val="es-ES"/>
                              </w:rPr>
                              <w:t>Operaciones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9F983" id="_x0000_s1046" style="position:absolute;margin-left:439.9pt;margin-top:2.7pt;width:120.45pt;height:40.9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" fillcolor="#727ca3 [3204]" strokecolor="#101218 [484]" strokeweight="1.5pt">
                <v:textbox>
                  <w:txbxContent>
                    <w:p w14:paraId="1CE736A9" w14:textId="77777777" w:rsidR="000A1A60" w:rsidRPr="001F0C68" w:rsidRDefault="000A1A60" w:rsidP="000A1A60">
                      <w:pPr>
                        <w:jc w:val="center"/>
                        <w:rPr>
                          <w:lang w:val="es-ES"/>
                        </w:rPr>
                      </w:pPr>
                      <w:r w:rsidRPr="00473B22">
                        <w:rPr>
                          <w:color w:val="FFFFFF" w:themeColor="background1"/>
                          <w:lang w:val="es-ES"/>
                        </w:rPr>
                        <w:t xml:space="preserve">Encargado </w:t>
                      </w:r>
                      <w:r>
                        <w:rPr>
                          <w:color w:val="FFFFFF" w:themeColor="background1"/>
                          <w:lang w:val="es-ES"/>
                        </w:rPr>
                        <w:t>Operaciones</w:t>
                      </w:r>
                    </w:p>
                  </w:txbxContent>
                </v:textbox>
                <w10:wrap anchorx="page"/>
              </v:rect>
            </w:pict>
          </mc:Fallback>
        </mc:AlternateContent>
      </w:r>
      <w:r>
        <w:rPr>
          <w:rFonts w:ascii="Arial" w:hAnsi="Arial" w:cs="Arial"/>
          <w:noProof/>
          <w:sz w:val="24"/>
          <w:szCs w:val="24"/>
        </w:rPr>
        <mc:AlternateContent>
          <mc:Choice Requires="wps">
            <w:drawing>
              <wp:anchor distT="0" distB="0" distL="114300" distR="114300" simplePos="0" relativeHeight="251704320" behindDoc="0" locked="0" layoutInCell="1" allowOverlap="1" wp14:anchorId="5B6BE543" wp14:editId="554721B1">
                <wp:simplePos x="0" y="0"/>
                <wp:positionH relativeFrom="column">
                  <wp:posOffset>2298700</wp:posOffset>
                </wp:positionH>
                <wp:positionV relativeFrom="paragraph">
                  <wp:posOffset>40005</wp:posOffset>
                </wp:positionV>
                <wp:extent cx="2009554" cy="510363"/>
                <wp:effectExtent l="0" t="0" r="10160" b="23495"/>
                <wp:wrapNone/>
                <wp:docPr id="776319995" name="Rectángulo 23"/>
                <wp:cNvGraphicFramePr/>
                <a:graphic xmlns:a="http://schemas.openxmlformats.org/drawingml/2006/main">
                  <a:graphicData uri="http://schemas.microsoft.com/office/word/2010/wordprocessingShape">
                    <wps:wsp>
                      <wps:cNvSpPr/>
                      <wps:spPr>
                        <a:xfrm>
                          <a:off x="0" y="0"/>
                          <a:ext cx="2009554" cy="5103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28B08F"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Operaciones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BE543" id="_x0000_s1047" style="position:absolute;margin-left:181pt;margin-top:3.15pt;width:158.25pt;height:40.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" fillcolor="#727ca3 [3204]" strokecolor="#101218 [484]" strokeweight="1.5pt">
                <v:textbox>
                  <w:txbxContent>
                    <w:p w14:paraId="6D28B08F" w14:textId="77777777" w:rsidR="000A1A60" w:rsidRPr="00473B22" w:rsidRDefault="000A1A60" w:rsidP="000A1A60">
                      <w:pPr>
                        <w:jc w:val="center"/>
                        <w:rPr>
                          <w:color w:val="FFFFFF" w:themeColor="background1"/>
                          <w:lang w:val="es-ES"/>
                        </w:rPr>
                      </w:pPr>
                      <w:proofErr w:type="spellStart"/>
                      <w:r>
                        <w:rPr>
                          <w:color w:val="FFFFFF" w:themeColor="background1"/>
                          <w:lang w:val="es-ES"/>
                        </w:rPr>
                        <w:t>Area</w:t>
                      </w:r>
                      <w:proofErr w:type="spellEnd"/>
                      <w:r>
                        <w:rPr>
                          <w:color w:val="FFFFFF" w:themeColor="background1"/>
                          <w:lang w:val="es-ES"/>
                        </w:rPr>
                        <w:t xml:space="preserve"> de Operaciones</w:t>
                      </w:r>
                    </w:p>
                  </w:txbxContent>
                </v:textbox>
              </v:rect>
            </w:pict>
          </mc:Fallback>
        </mc:AlternateContent>
      </w:r>
    </w:p>
    <w:p w14:paraId="58978ECB" w14:textId="77777777" w:rsidR="000A1A60" w:rsidRDefault="000A1A60" w:rsidP="000A1A60"/>
    <w:p w14:paraId="27C1A5C7" w14:textId="77777777" w:rsidR="0021035D" w:rsidRDefault="0021035D" w:rsidP="0021035D">
      <w:pPr>
        <w:pStyle w:val="Prrafodelista"/>
        <w:rPr>
          <w:rFonts w:ascii="Arial" w:hAnsi="Arial" w:cs="Arial"/>
          <w:sz w:val="24"/>
          <w:szCs w:val="24"/>
        </w:rPr>
      </w:pPr>
    </w:p>
    <w:p w14:paraId="494DE819" w14:textId="3CEB3E4B" w:rsidR="000A1A60" w:rsidRDefault="000A1A60" w:rsidP="00B515C9">
      <w:pPr>
        <w:pStyle w:val="Prrafodelista"/>
        <w:numPr>
          <w:ilvl w:val="0"/>
          <w:numId w:val="13"/>
        </w:numPr>
        <w:rPr>
          <w:rFonts w:ascii="Arial" w:hAnsi="Arial" w:cs="Arial"/>
          <w:sz w:val="24"/>
          <w:szCs w:val="24"/>
        </w:rPr>
      </w:pPr>
      <w:r>
        <w:rPr>
          <w:rFonts w:ascii="Arial" w:hAnsi="Arial" w:cs="Arial"/>
          <w:sz w:val="24"/>
          <w:szCs w:val="24"/>
        </w:rPr>
        <w:t xml:space="preserve">El área marcada en Color </w:t>
      </w:r>
      <w:proofErr w:type="gramStart"/>
      <w:r>
        <w:rPr>
          <w:rFonts w:ascii="Arial" w:hAnsi="Arial" w:cs="Arial"/>
          <w:color w:val="FF0000"/>
          <w:sz w:val="24"/>
          <w:szCs w:val="24"/>
        </w:rPr>
        <w:t>Rojo,</w:t>
      </w:r>
      <w:proofErr w:type="gramEnd"/>
      <w:r>
        <w:rPr>
          <w:rFonts w:ascii="Arial" w:hAnsi="Arial" w:cs="Arial"/>
          <w:color w:val="FF0000"/>
          <w:sz w:val="24"/>
          <w:szCs w:val="24"/>
        </w:rPr>
        <w:t xml:space="preserve"> </w:t>
      </w:r>
      <w:r>
        <w:rPr>
          <w:rFonts w:ascii="Arial" w:hAnsi="Arial" w:cs="Arial"/>
          <w:sz w:val="24"/>
          <w:szCs w:val="24"/>
        </w:rPr>
        <w:t>es en las que desarrollaremos el sistema.</w:t>
      </w:r>
    </w:p>
    <w:p w14:paraId="60A54206" w14:textId="77777777" w:rsidR="005B16AF" w:rsidRDefault="005B16AF" w:rsidP="000A1A60">
      <w:pPr>
        <w:pStyle w:val="Estilo1"/>
        <w:pBdr>
          <w:top w:val="thinThickSmallGap" w:sz="24" w:space="9" w:color="727CA3" w:themeColor="accent1"/>
        </w:pBdr>
        <w:outlineLvl w:val="1"/>
        <w:rPr>
          <w:rFonts w:ascii="Arial" w:hAnsi="Arial" w:cs="Arial"/>
          <w:i w:val="0"/>
        </w:rPr>
      </w:pPr>
      <w:bookmarkStart w:id="6" w:name="_Toc529795260"/>
      <w:bookmarkStart w:id="7" w:name="_Toc150620838"/>
      <w:r>
        <w:rPr>
          <w:rFonts w:ascii="Arial" w:hAnsi="Arial" w:cs="Arial"/>
          <w:i w:val="0"/>
        </w:rPr>
        <w:t>Descripción Funcional De Las Áreas</w:t>
      </w:r>
      <w:bookmarkEnd w:id="6"/>
      <w:bookmarkEnd w:id="7"/>
    </w:p>
    <w:p w14:paraId="344DBB9F" w14:textId="6DE00F84" w:rsidR="00A45F91" w:rsidRPr="00E25208" w:rsidRDefault="005B16AF" w:rsidP="0021035D">
      <w:pPr>
        <w:jc w:val="both"/>
        <w:rPr>
          <w:rFonts w:ascii="Arial" w:hAnsi="Arial" w:cs="Arial"/>
          <w:sz w:val="24"/>
          <w:szCs w:val="24"/>
        </w:rPr>
      </w:pPr>
      <w:r w:rsidRPr="00C16EE9">
        <w:rPr>
          <w:rFonts w:ascii="Arial" w:hAnsi="Arial" w:cs="Arial"/>
          <w:b/>
          <w:bCs/>
          <w:sz w:val="24"/>
          <w:szCs w:val="24"/>
        </w:rPr>
        <w:t>GOBIERNO DE LA PROVINCIA DE BUENOS AIRES:</w:t>
      </w:r>
      <w:r w:rsidRPr="00E25208">
        <w:rPr>
          <w:rFonts w:ascii="Arial" w:hAnsi="Arial" w:cs="Arial"/>
          <w:sz w:val="24"/>
          <w:szCs w:val="24"/>
        </w:rPr>
        <w:t xml:space="preserve"> Administrar, coordinar y complementar la acción de los municipios y servir como intermediario entre éstos y la Nación, para garantizar la continua y adecuada prestación de los servicios públicos domiciliarios que la ley y la Constitución Política establezcan.</w:t>
      </w:r>
    </w:p>
    <w:p w14:paraId="06336B1F" w14:textId="0C4F492B" w:rsidR="005B16AF" w:rsidRPr="00E25208" w:rsidRDefault="005B16AF" w:rsidP="0021035D">
      <w:pPr>
        <w:jc w:val="both"/>
        <w:rPr>
          <w:rFonts w:ascii="Arial" w:hAnsi="Arial" w:cs="Arial"/>
          <w:sz w:val="24"/>
          <w:szCs w:val="24"/>
        </w:rPr>
      </w:pPr>
      <w:r w:rsidRPr="00C16EE9">
        <w:rPr>
          <w:rFonts w:ascii="Arial" w:hAnsi="Arial" w:cs="Arial"/>
          <w:b/>
          <w:bCs/>
          <w:sz w:val="24"/>
          <w:szCs w:val="24"/>
        </w:rPr>
        <w:t>MINISTERIO DE SEGURIDAD:</w:t>
      </w:r>
      <w:r w:rsidRPr="00E25208">
        <w:rPr>
          <w:rFonts w:ascii="Arial" w:hAnsi="Arial" w:cs="Arial"/>
          <w:sz w:val="24"/>
          <w:szCs w:val="24"/>
        </w:rPr>
        <w:t xml:space="preserve"> Dirigir y controlar el sistema de prevención de la violencia y el delito, en la formulación, implementación y evaluación de las estrategias de prevención en la provincia de Buenos Aires.</w:t>
      </w:r>
    </w:p>
    <w:p w14:paraId="15428FF8" w14:textId="77777777" w:rsidR="005B16AF" w:rsidRPr="00C16EE9" w:rsidRDefault="005B16AF" w:rsidP="005B16AF">
      <w:pPr>
        <w:rPr>
          <w:rFonts w:ascii="Arial" w:hAnsi="Arial" w:cs="Arial"/>
          <w:b/>
          <w:bCs/>
          <w:sz w:val="24"/>
          <w:szCs w:val="24"/>
        </w:rPr>
      </w:pPr>
      <w:r w:rsidRPr="00C16EE9">
        <w:rPr>
          <w:rFonts w:ascii="Arial" w:hAnsi="Arial" w:cs="Arial"/>
          <w:b/>
          <w:bCs/>
          <w:sz w:val="24"/>
          <w:szCs w:val="24"/>
        </w:rPr>
        <w:t xml:space="preserve">SUPERINTENDENCIA GENERAL DE SEGURIDAD: </w:t>
      </w:r>
    </w:p>
    <w:p w14:paraId="5AF4581B" w14:textId="77777777"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 xml:space="preserve"> Ejercer la coordinación estratégica, dirección, control y supervisión de la actividad operativa de las Policías de la Provincia de Buenos Aires, a fin de asegurar la implementación de las políticas diseñadas por el Ministerio de Seguridad.</w:t>
      </w:r>
    </w:p>
    <w:p w14:paraId="3A90A5D0" w14:textId="77777777"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 xml:space="preserve"> Supervisar, controlar y coordinar el desenvolvimiento de la totalidad de los sectores policiales.</w:t>
      </w:r>
    </w:p>
    <w:p w14:paraId="5ECA4E80" w14:textId="5883F7FB"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 xml:space="preserve"> Intervenir, </w:t>
      </w:r>
      <w:proofErr w:type="gramStart"/>
      <w:r w:rsidRPr="00E25208">
        <w:rPr>
          <w:rFonts w:ascii="Arial" w:hAnsi="Arial" w:cs="Arial"/>
          <w:sz w:val="24"/>
          <w:szCs w:val="24"/>
        </w:rPr>
        <w:t>de acuerdo a</w:t>
      </w:r>
      <w:proofErr w:type="gramEnd"/>
      <w:r w:rsidRPr="00E25208">
        <w:rPr>
          <w:rFonts w:ascii="Arial" w:hAnsi="Arial" w:cs="Arial"/>
          <w:sz w:val="24"/>
          <w:szCs w:val="24"/>
        </w:rPr>
        <w:t xml:space="preserve"> las instrucciones generales y particulares que imparta el Ministerio de Seguridad, en todas las cuestiones vinculadas con el movimiento, situación de revista y distribución del personal de las Policías de la Provincia de Buenos Aires.</w:t>
      </w:r>
    </w:p>
    <w:p w14:paraId="5AFAAEF3" w14:textId="2ACCA3B6"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Entender en las cuestiones de carácter disciplinario, y de formación y capacitación del personal policial que sean sometidas a su consideración.</w:t>
      </w:r>
    </w:p>
    <w:p w14:paraId="58BC61F1" w14:textId="07B13A90"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Intervenir en toda cuestión vinculada a las policías de carácter interjurisdiccional a nivel nacional e internacional, en los términos de las políticas delineadas por el Ministerio de Seguridad.</w:t>
      </w:r>
    </w:p>
    <w:p w14:paraId="4F88451C" w14:textId="352057B1"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lastRenderedPageBreak/>
        <w:t xml:space="preserve">Cumplir y hacer cumplir por el personal policial lo prescripto por la Constitución de la Provincia, las leyes, reglamentaciones y órdenes emanadas del </w:t>
      </w:r>
      <w:proofErr w:type="gramStart"/>
      <w:r w:rsidRPr="00E25208">
        <w:rPr>
          <w:rFonts w:ascii="Arial" w:hAnsi="Arial" w:cs="Arial"/>
          <w:sz w:val="24"/>
          <w:szCs w:val="24"/>
        </w:rPr>
        <w:t>Ministro</w:t>
      </w:r>
      <w:proofErr w:type="gramEnd"/>
      <w:r w:rsidRPr="00E25208">
        <w:rPr>
          <w:rFonts w:ascii="Arial" w:hAnsi="Arial" w:cs="Arial"/>
          <w:sz w:val="24"/>
          <w:szCs w:val="24"/>
        </w:rPr>
        <w:t xml:space="preserve"> de Seguridad.</w:t>
      </w:r>
    </w:p>
    <w:p w14:paraId="3AC3DD74" w14:textId="4E879989"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Sugerir las modificaciones en lo orgánico y administrativo tendiente a adecuar el accionar de sus funciones policiales subordinadas en orden a un mejor desempeño de sus funciones, y de las previsiones de orden legal relacionadas con su competencia</w:t>
      </w:r>
    </w:p>
    <w:p w14:paraId="28ED464F" w14:textId="431A06DE"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 xml:space="preserve">Ejercer todas las demás funciones que conforme a la Ley de Ministerios le delegue el </w:t>
      </w:r>
      <w:proofErr w:type="gramStart"/>
      <w:r w:rsidRPr="00E25208">
        <w:rPr>
          <w:rFonts w:ascii="Arial" w:hAnsi="Arial" w:cs="Arial"/>
          <w:sz w:val="24"/>
          <w:szCs w:val="24"/>
        </w:rPr>
        <w:t>Ministro</w:t>
      </w:r>
      <w:proofErr w:type="gramEnd"/>
      <w:r w:rsidRPr="00E25208">
        <w:rPr>
          <w:rFonts w:ascii="Arial" w:hAnsi="Arial" w:cs="Arial"/>
          <w:sz w:val="24"/>
          <w:szCs w:val="24"/>
        </w:rPr>
        <w:t>.</w:t>
      </w:r>
    </w:p>
    <w:p w14:paraId="763A47FC" w14:textId="58865447"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 xml:space="preserve">Ejecutar, de acuerdo a las directivas del </w:t>
      </w:r>
      <w:proofErr w:type="gramStart"/>
      <w:r w:rsidRPr="00E25208">
        <w:rPr>
          <w:rFonts w:ascii="Arial" w:hAnsi="Arial" w:cs="Arial"/>
          <w:sz w:val="24"/>
          <w:szCs w:val="24"/>
        </w:rPr>
        <w:t>Ministro</w:t>
      </w:r>
      <w:proofErr w:type="gramEnd"/>
      <w:r w:rsidRPr="00E25208">
        <w:rPr>
          <w:rFonts w:ascii="Arial" w:hAnsi="Arial" w:cs="Arial"/>
          <w:sz w:val="24"/>
          <w:szCs w:val="24"/>
        </w:rPr>
        <w:t xml:space="preserve"> de Seguridad, la asignación de los recursos humanos y materiales de conformidad a los planes de desarrollo financiero propuestos.</w:t>
      </w:r>
    </w:p>
    <w:p w14:paraId="44F7C860" w14:textId="011D34EC" w:rsidR="005B16AF" w:rsidRPr="00E25208" w:rsidRDefault="005B16AF" w:rsidP="00B515C9">
      <w:pPr>
        <w:pStyle w:val="Prrafodelista"/>
        <w:numPr>
          <w:ilvl w:val="0"/>
          <w:numId w:val="14"/>
        </w:numPr>
        <w:jc w:val="both"/>
        <w:rPr>
          <w:rFonts w:ascii="Arial" w:hAnsi="Arial" w:cs="Arial"/>
          <w:sz w:val="24"/>
          <w:szCs w:val="24"/>
        </w:rPr>
      </w:pPr>
      <w:r w:rsidRPr="00E25208">
        <w:rPr>
          <w:rFonts w:ascii="Arial" w:hAnsi="Arial" w:cs="Arial"/>
          <w:sz w:val="24"/>
          <w:szCs w:val="24"/>
        </w:rPr>
        <w:t>Cumplir con los deberes y ejercer las atribuciones que, sin estar expresamente consignados, sean consecuencia de sus funciones o de disposiciones legales relacionadas con las Policías.</w:t>
      </w:r>
    </w:p>
    <w:p w14:paraId="566B2B14" w14:textId="647720BB" w:rsidR="00774927" w:rsidRPr="00C16EE9" w:rsidRDefault="005B16AF" w:rsidP="00774927">
      <w:pPr>
        <w:rPr>
          <w:rFonts w:ascii="Arial" w:hAnsi="Arial" w:cs="Arial"/>
          <w:b/>
          <w:bCs/>
          <w:sz w:val="24"/>
          <w:szCs w:val="24"/>
        </w:rPr>
      </w:pPr>
      <w:r w:rsidRPr="00C16EE9">
        <w:rPr>
          <w:rFonts w:ascii="Arial" w:hAnsi="Arial" w:cs="Arial"/>
          <w:b/>
          <w:bCs/>
          <w:sz w:val="24"/>
          <w:szCs w:val="24"/>
        </w:rPr>
        <w:t xml:space="preserve">POLICIA DEPARTAMENTAL DE SEGURIDAD TRENQUE LAUQUEN: </w:t>
      </w:r>
    </w:p>
    <w:p w14:paraId="5CB32D48" w14:textId="6C71DE5A"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 xml:space="preserve">Cumplir y hacer cumplir al personal policial de la Departamental a su cargo lo prescrito por las leyes y reglamentaciones, y las órdenes emanadas del </w:t>
      </w:r>
      <w:proofErr w:type="gramStart"/>
      <w:r w:rsidRPr="00E25208">
        <w:rPr>
          <w:rFonts w:ascii="Arial" w:hAnsi="Arial" w:cs="Arial"/>
          <w:sz w:val="24"/>
          <w:szCs w:val="24"/>
        </w:rPr>
        <w:t>Ministro</w:t>
      </w:r>
      <w:proofErr w:type="gramEnd"/>
      <w:r w:rsidRPr="00E25208">
        <w:rPr>
          <w:rFonts w:ascii="Arial" w:hAnsi="Arial" w:cs="Arial"/>
          <w:sz w:val="24"/>
          <w:szCs w:val="24"/>
        </w:rPr>
        <w:t xml:space="preserve"> de Seguridad y demás autoridades competentes.</w:t>
      </w:r>
    </w:p>
    <w:p w14:paraId="133F2A7F" w14:textId="77E6FCB1"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Garantizar la recepción de denuncias sobre violencia de género, y la protección y asesoramiento adecuado a las víctimas, en colaboración recíproca con la Dirección General de Coordinación de Políticas de Género del Ministerio de Seguridad.</w:t>
      </w:r>
    </w:p>
    <w:p w14:paraId="569A23A0" w14:textId="35E634B4"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Controlar el normal funcionamiento de las Policías existentes en el ámbito de su jurisdicción, y el cumplimiento de los planes de seguridad de las Policías Comunales diseñados por los señores Intendentes, sin interferir en las órdenes de servicio emitidas por éste.</w:t>
      </w:r>
    </w:p>
    <w:p w14:paraId="06950F92" w14:textId="21DFF14E"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 xml:space="preserve">Coordinar el accionar de las Policías entre </w:t>
      </w:r>
      <w:proofErr w:type="gramStart"/>
      <w:r w:rsidRPr="00E25208">
        <w:rPr>
          <w:rFonts w:ascii="Arial" w:hAnsi="Arial" w:cs="Arial"/>
          <w:sz w:val="24"/>
          <w:szCs w:val="24"/>
        </w:rPr>
        <w:t>sí</w:t>
      </w:r>
      <w:r w:rsidR="00C02DF9" w:rsidRPr="00E25208">
        <w:rPr>
          <w:rFonts w:ascii="Arial" w:hAnsi="Arial" w:cs="Arial"/>
          <w:sz w:val="24"/>
          <w:szCs w:val="24"/>
        </w:rPr>
        <w:t xml:space="preserve"> </w:t>
      </w:r>
      <w:r w:rsidRPr="00E25208">
        <w:rPr>
          <w:rFonts w:ascii="Arial" w:hAnsi="Arial" w:cs="Arial"/>
          <w:sz w:val="24"/>
          <w:szCs w:val="24"/>
        </w:rPr>
        <w:t xml:space="preserve"> cuando</w:t>
      </w:r>
      <w:proofErr w:type="gramEnd"/>
      <w:r w:rsidRPr="00E25208">
        <w:rPr>
          <w:rFonts w:ascii="Arial" w:hAnsi="Arial" w:cs="Arial"/>
          <w:sz w:val="24"/>
          <w:szCs w:val="24"/>
        </w:rPr>
        <w:t xml:space="preserve"> así corresponda, y de todas ellas con los cuerpos centralizados.</w:t>
      </w:r>
    </w:p>
    <w:p w14:paraId="20F5CEF8" w14:textId="0493CB95"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 xml:space="preserve">Organizar y dirigir el funcionamiento </w:t>
      </w:r>
      <w:proofErr w:type="spellStart"/>
      <w:r w:rsidRPr="00E25208">
        <w:rPr>
          <w:rFonts w:ascii="Arial" w:hAnsi="Arial" w:cs="Arial"/>
          <w:sz w:val="24"/>
          <w:szCs w:val="24"/>
        </w:rPr>
        <w:t>del</w:t>
      </w:r>
      <w:proofErr w:type="spellEnd"/>
      <w:r w:rsidRPr="00E25208">
        <w:rPr>
          <w:rFonts w:ascii="Arial" w:hAnsi="Arial" w:cs="Arial"/>
          <w:sz w:val="24"/>
          <w:szCs w:val="24"/>
        </w:rPr>
        <w:t xml:space="preserve"> </w:t>
      </w:r>
      <w:r w:rsidR="00C02DF9" w:rsidRPr="00E25208">
        <w:rPr>
          <w:rFonts w:ascii="Arial" w:hAnsi="Arial" w:cs="Arial"/>
          <w:sz w:val="24"/>
          <w:szCs w:val="24"/>
        </w:rPr>
        <w:t xml:space="preserve">un </w:t>
      </w:r>
      <w:r w:rsidRPr="00E25208">
        <w:rPr>
          <w:rFonts w:ascii="Arial" w:hAnsi="Arial" w:cs="Arial"/>
          <w:sz w:val="24"/>
          <w:szCs w:val="24"/>
        </w:rPr>
        <w:t>Gabinete de Evaluación </w:t>
      </w:r>
      <w:r w:rsidR="00C02DF9" w:rsidRPr="00E25208">
        <w:rPr>
          <w:rFonts w:ascii="Arial" w:hAnsi="Arial" w:cs="Arial"/>
          <w:sz w:val="24"/>
          <w:szCs w:val="24"/>
        </w:rPr>
        <w:t>Estratégica</w:t>
      </w:r>
      <w:r w:rsidRPr="00E25208">
        <w:rPr>
          <w:rFonts w:ascii="Arial" w:hAnsi="Arial" w:cs="Arial"/>
          <w:sz w:val="24"/>
          <w:szCs w:val="24"/>
        </w:rPr>
        <w:t>, asegurando su reunión periódica y la documentación de lo actuado. </w:t>
      </w:r>
    </w:p>
    <w:p w14:paraId="3DA8B524" w14:textId="77777777"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Sobre la base de las conclusiones obtenidas en el Gabinete de Evaluación, elaborar y presentar un plan anual de prevención de delitos, faltas y/o contravenciones.</w:t>
      </w:r>
    </w:p>
    <w:p w14:paraId="30CDEED8" w14:textId="551138CC"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Organizar un Centro de Procesamiento de Análisis Informático Delictual (C. E. P. A. I. D.) y el Centro de Operaciones para la coordinación de la acción conjunta de fuerzas policiales de distintas,</w:t>
      </w:r>
      <w:r w:rsidR="00C02DF9" w:rsidRPr="00E25208">
        <w:rPr>
          <w:rFonts w:ascii="Arial" w:hAnsi="Arial" w:cs="Arial"/>
          <w:sz w:val="24"/>
          <w:szCs w:val="24"/>
        </w:rPr>
        <w:t xml:space="preserve"> y</w:t>
      </w:r>
      <w:r w:rsidRPr="00E25208">
        <w:rPr>
          <w:rFonts w:ascii="Arial" w:hAnsi="Arial" w:cs="Arial"/>
          <w:sz w:val="24"/>
          <w:szCs w:val="24"/>
        </w:rPr>
        <w:t xml:space="preserve"> de éstas con cuerpos centralizados y, en su caso, con la Policía Buenos Aires</w:t>
      </w:r>
      <w:r w:rsidR="00C02DF9" w:rsidRPr="00E25208">
        <w:rPr>
          <w:rFonts w:ascii="Arial" w:hAnsi="Arial" w:cs="Arial"/>
          <w:sz w:val="24"/>
          <w:szCs w:val="24"/>
        </w:rPr>
        <w:t>.</w:t>
      </w:r>
    </w:p>
    <w:p w14:paraId="474A3B84" w14:textId="2B19B3A1"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 xml:space="preserve">Colaborar con las áreas competentes del Ministerio de Seguridad, para el cumplimiento de las funciones que les sean delegadas en materia de recursos </w:t>
      </w:r>
      <w:r w:rsidRPr="00E25208">
        <w:rPr>
          <w:rFonts w:ascii="Arial" w:hAnsi="Arial" w:cs="Arial"/>
          <w:sz w:val="24"/>
          <w:szCs w:val="24"/>
        </w:rPr>
        <w:lastRenderedPageBreak/>
        <w:t>humanos, logísticos y económicos, y organizar con el Departamento Delegación Administrativa de la Subsecretaría Administrativa el registro del material logístico asignado a la totalidad de las dependencias policiales de la jurisdicción de la Departamental.</w:t>
      </w:r>
    </w:p>
    <w:p w14:paraId="4D24BCCC" w14:textId="19B37E01"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 xml:space="preserve">Controlar la asignación de Horas Extraordinarias y Servicios Especiales a Terceros, conforme al principio establecido en el artículo 48 de la Ley </w:t>
      </w:r>
      <w:proofErr w:type="spellStart"/>
      <w:r w:rsidRPr="00E25208">
        <w:rPr>
          <w:rFonts w:ascii="Arial" w:hAnsi="Arial" w:cs="Arial"/>
          <w:sz w:val="24"/>
          <w:szCs w:val="24"/>
        </w:rPr>
        <w:t>N°</w:t>
      </w:r>
      <w:proofErr w:type="spellEnd"/>
      <w:r w:rsidRPr="00E25208">
        <w:rPr>
          <w:rFonts w:ascii="Arial" w:hAnsi="Arial" w:cs="Arial"/>
          <w:sz w:val="24"/>
          <w:szCs w:val="24"/>
        </w:rPr>
        <w:t xml:space="preserve"> 13.201. Las partidas correspondientes a Horas Extraordinarias, Caja Chica y Combustible serán asignadas a través de la Subsecretaría Administrativa a cada dependencia policial, según criterios establecidos por la Subsecretaría de Seguridad.</w:t>
      </w:r>
    </w:p>
    <w:p w14:paraId="749DEA10" w14:textId="1091C1A4"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Organizar y conducir el Grupo de Apoyo Departamental (G. A. D.) para la atención de contingencias y en apoyo de otras Policías.</w:t>
      </w:r>
    </w:p>
    <w:p w14:paraId="35F2C6D9" w14:textId="77777777"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Requerir la colaboración de los cuerpos centralizados de las Policías en los casos que considere necesario.</w:t>
      </w:r>
    </w:p>
    <w:p w14:paraId="6588FCCF" w14:textId="77777777"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Identificar la problemática de la jurisdicción; en especial, factores de riesgo, situaciones de conflictividad social y áreas de mayor vulnerabilidad; con el concurso y apoyo de la Subsecretaría de Participación Comunitaria del Ministerio de Seguridad, a los fines de procurar la adecuada y oportuna intervención institucional, formulando además los requerimientos y recomendaciones que permitan resolverla o actuar preventivamente.</w:t>
      </w:r>
    </w:p>
    <w:p w14:paraId="25593F8C" w14:textId="3369473D"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Aplicar las capacidades propias de las Policías de la Provincia de Buenos Aires, y articular y coordinar con otras autoridades la aplicación de recursos y esfuerzos en función de la prevención de delitos, faltas y/o contravenciones.</w:t>
      </w:r>
    </w:p>
    <w:p w14:paraId="2E2B6ED2" w14:textId="77777777"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Establecer e implementar técnicas y procedimientos de control de la corrupción policial, protección de los derechos humanos, control de abusos funcionales, y de administración y promoción de recursos humanos, sin perjuicio de la intervención de las demás áreas competentes del Ministerio de Seguridad.</w:t>
      </w:r>
    </w:p>
    <w:p w14:paraId="29ED11AA" w14:textId="77777777"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 xml:space="preserve">Observar y hacer observar el código de conducta ética para funcionarios encargados de hacer cumplir la Ley (A. G. res. 34/169, anexo 34 U. N. G. A. O. R. </w:t>
      </w:r>
      <w:proofErr w:type="spellStart"/>
      <w:r w:rsidRPr="00E25208">
        <w:rPr>
          <w:rFonts w:ascii="Arial" w:hAnsi="Arial" w:cs="Arial"/>
          <w:sz w:val="24"/>
          <w:szCs w:val="24"/>
        </w:rPr>
        <w:t>Supp</w:t>
      </w:r>
      <w:proofErr w:type="spellEnd"/>
      <w:r w:rsidRPr="00E25208">
        <w:rPr>
          <w:rFonts w:ascii="Arial" w:hAnsi="Arial" w:cs="Arial"/>
          <w:sz w:val="24"/>
          <w:szCs w:val="24"/>
        </w:rPr>
        <w:t>. (</w:t>
      </w:r>
      <w:proofErr w:type="spellStart"/>
      <w:r w:rsidRPr="00E25208">
        <w:rPr>
          <w:rFonts w:ascii="Arial" w:hAnsi="Arial" w:cs="Arial"/>
          <w:sz w:val="24"/>
          <w:szCs w:val="24"/>
        </w:rPr>
        <w:t>N°</w:t>
      </w:r>
      <w:proofErr w:type="spellEnd"/>
      <w:r w:rsidRPr="00E25208">
        <w:rPr>
          <w:rFonts w:ascii="Arial" w:hAnsi="Arial" w:cs="Arial"/>
          <w:sz w:val="24"/>
          <w:szCs w:val="24"/>
        </w:rPr>
        <w:t xml:space="preserve"> 46) p. 186, O. N. U. Doc. A/34/46 (1979) que como Anexo I forma parte integrante de la Ley </w:t>
      </w:r>
      <w:proofErr w:type="spellStart"/>
      <w:r w:rsidRPr="00E25208">
        <w:rPr>
          <w:rFonts w:ascii="Arial" w:hAnsi="Arial" w:cs="Arial"/>
          <w:sz w:val="24"/>
          <w:szCs w:val="24"/>
        </w:rPr>
        <w:t>N°</w:t>
      </w:r>
      <w:proofErr w:type="spellEnd"/>
      <w:r w:rsidRPr="00E25208">
        <w:rPr>
          <w:rFonts w:ascii="Arial" w:hAnsi="Arial" w:cs="Arial"/>
          <w:sz w:val="24"/>
          <w:szCs w:val="24"/>
        </w:rPr>
        <w:t xml:space="preserve"> 13.201.</w:t>
      </w:r>
    </w:p>
    <w:p w14:paraId="0C15C05E" w14:textId="46B39430"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Coordinar con la Subsecretaría de Participación Comunitaria el trabajo entre la Departamental y los Foros de Seguridad en todos sus niveles.</w:t>
      </w:r>
    </w:p>
    <w:p w14:paraId="1F564250" w14:textId="09455A8F" w:rsidR="00774927" w:rsidRPr="00E25208" w:rsidRDefault="00774927" w:rsidP="00B515C9">
      <w:pPr>
        <w:pStyle w:val="Prrafodelista"/>
        <w:numPr>
          <w:ilvl w:val="0"/>
          <w:numId w:val="15"/>
        </w:numPr>
        <w:jc w:val="both"/>
        <w:rPr>
          <w:rFonts w:ascii="Arial" w:hAnsi="Arial" w:cs="Arial"/>
          <w:sz w:val="24"/>
          <w:szCs w:val="24"/>
        </w:rPr>
      </w:pPr>
      <w:r w:rsidRPr="00E25208">
        <w:rPr>
          <w:rFonts w:ascii="Arial" w:hAnsi="Arial" w:cs="Arial"/>
          <w:sz w:val="24"/>
          <w:szCs w:val="24"/>
        </w:rPr>
        <w:t>Proyectar y elevar, antes del 30 de agosto de cada año, el Presupuesto de Gastos y Recursos de su jurisdicción, sobre la base de los requerimientos que formulen las policías bajo su órbita jurisdiccional.</w:t>
      </w:r>
    </w:p>
    <w:p w14:paraId="3393C003" w14:textId="77777777" w:rsidR="00C02DF9" w:rsidRPr="00E25208" w:rsidRDefault="00C02DF9" w:rsidP="00C02DF9">
      <w:pPr>
        <w:rPr>
          <w:rFonts w:ascii="Arial" w:hAnsi="Arial" w:cs="Arial"/>
          <w:sz w:val="24"/>
          <w:szCs w:val="24"/>
        </w:rPr>
      </w:pPr>
    </w:p>
    <w:p w14:paraId="337DAFBE" w14:textId="7A0FBD8A" w:rsidR="00774927" w:rsidRPr="00E25208" w:rsidRDefault="00C02DF9" w:rsidP="0021035D">
      <w:pPr>
        <w:jc w:val="both"/>
        <w:rPr>
          <w:rFonts w:ascii="Arial" w:hAnsi="Arial" w:cs="Arial"/>
          <w:sz w:val="24"/>
          <w:szCs w:val="24"/>
        </w:rPr>
      </w:pPr>
      <w:r w:rsidRPr="00C16EE9">
        <w:rPr>
          <w:rFonts w:ascii="Arial" w:hAnsi="Arial" w:cs="Arial"/>
          <w:b/>
          <w:bCs/>
          <w:sz w:val="24"/>
          <w:szCs w:val="24"/>
        </w:rPr>
        <w:t>COMISARIA DE TRENQUE LAUQUEN:</w:t>
      </w:r>
      <w:r w:rsidRPr="00E25208">
        <w:rPr>
          <w:rFonts w:ascii="Arial" w:hAnsi="Arial" w:cs="Arial"/>
          <w:sz w:val="24"/>
          <w:szCs w:val="24"/>
        </w:rPr>
        <w:t xml:space="preserve"> Proteger la integridad física de las personas, así como sus derechos y bienes. Promover y coordinar los programas de disuasión y </w:t>
      </w:r>
      <w:r w:rsidRPr="00E25208">
        <w:rPr>
          <w:rFonts w:ascii="Arial" w:hAnsi="Arial" w:cs="Arial"/>
          <w:sz w:val="24"/>
          <w:szCs w:val="24"/>
        </w:rPr>
        <w:lastRenderedPageBreak/>
        <w:t>prevención de delitos, contravenciones y faltas. Establecer los mecanismos de coordinación y colaboración para evitar y repeler la comisión de delitos, contravenciones y faltas, de conformidad con lo dispuesto por l</w:t>
      </w:r>
      <w:r w:rsidR="00A119EE" w:rsidRPr="00E25208">
        <w:rPr>
          <w:rFonts w:ascii="Arial" w:hAnsi="Arial" w:cs="Arial"/>
          <w:sz w:val="24"/>
          <w:szCs w:val="24"/>
        </w:rPr>
        <w:t xml:space="preserve">a legislación vigente y </w:t>
      </w:r>
      <w:proofErr w:type="gramStart"/>
      <w:r w:rsidR="00A119EE" w:rsidRPr="00E25208">
        <w:rPr>
          <w:rFonts w:ascii="Arial" w:hAnsi="Arial" w:cs="Arial"/>
          <w:sz w:val="24"/>
          <w:szCs w:val="24"/>
        </w:rPr>
        <w:t>la disposiciones</w:t>
      </w:r>
      <w:proofErr w:type="gramEnd"/>
      <w:r w:rsidR="00A119EE" w:rsidRPr="00E25208">
        <w:rPr>
          <w:rFonts w:ascii="Arial" w:hAnsi="Arial" w:cs="Arial"/>
          <w:sz w:val="24"/>
          <w:szCs w:val="24"/>
        </w:rPr>
        <w:t xml:space="preserve"> de la superioridad. </w:t>
      </w:r>
    </w:p>
    <w:p w14:paraId="1D18FA35" w14:textId="59919D0F" w:rsidR="00DB0559" w:rsidRPr="00E25208" w:rsidRDefault="00A119EE" w:rsidP="0021035D">
      <w:pPr>
        <w:jc w:val="both"/>
        <w:rPr>
          <w:rFonts w:ascii="Arial" w:hAnsi="Arial" w:cs="Arial"/>
          <w:sz w:val="24"/>
          <w:szCs w:val="24"/>
        </w:rPr>
      </w:pPr>
      <w:r w:rsidRPr="00C16EE9">
        <w:rPr>
          <w:rFonts w:ascii="Arial" w:hAnsi="Arial" w:cs="Arial"/>
          <w:b/>
          <w:bCs/>
          <w:sz w:val="24"/>
          <w:szCs w:val="24"/>
        </w:rPr>
        <w:t>TITULAR DE DEPENDENCIA:</w:t>
      </w:r>
      <w:r w:rsidRPr="00E25208">
        <w:rPr>
          <w:rFonts w:ascii="Arial" w:hAnsi="Arial" w:cs="Arial"/>
          <w:sz w:val="24"/>
          <w:szCs w:val="24"/>
        </w:rPr>
        <w:t xml:space="preserve"> </w:t>
      </w:r>
      <w:r w:rsidR="00DB0559" w:rsidRPr="00E25208">
        <w:rPr>
          <w:rFonts w:ascii="Arial" w:hAnsi="Arial" w:cs="Arial"/>
          <w:sz w:val="24"/>
          <w:szCs w:val="24"/>
        </w:rPr>
        <w:t xml:space="preserve">Evitar la comisión de hechos delictivos o contravencionales y hacer cesar tales hechos cuando hayan sido ejecutados o hayan tenido comienzo de ejecución.  Impedir que los hechos delictivos tentados o cometidos produzcan consecuencias delictivas ulteriores.  Llevar a cabo acciones de vigilancia y protección de personas, eventos y lugares públicos, frente a actividades y hechos delictivos o </w:t>
      </w:r>
      <w:proofErr w:type="spellStart"/>
      <w:r w:rsidR="00DB0559" w:rsidRPr="00E25208">
        <w:rPr>
          <w:rFonts w:ascii="Arial" w:hAnsi="Arial" w:cs="Arial"/>
          <w:sz w:val="24"/>
          <w:szCs w:val="24"/>
        </w:rPr>
        <w:t>vulneratorios</w:t>
      </w:r>
      <w:proofErr w:type="spellEnd"/>
      <w:r w:rsidR="00DB0559" w:rsidRPr="00E25208">
        <w:rPr>
          <w:rFonts w:ascii="Arial" w:hAnsi="Arial" w:cs="Arial"/>
          <w:sz w:val="24"/>
          <w:szCs w:val="24"/>
        </w:rPr>
        <w:t xml:space="preserve"> de la seguridad pública e implementar mecanismos de disuasión frente a actitudes y hechos delictivos o </w:t>
      </w:r>
      <w:proofErr w:type="spellStart"/>
      <w:r w:rsidR="00DB0559" w:rsidRPr="00E25208">
        <w:rPr>
          <w:rFonts w:ascii="Arial" w:hAnsi="Arial" w:cs="Arial"/>
          <w:sz w:val="24"/>
          <w:szCs w:val="24"/>
        </w:rPr>
        <w:t>vulneratorios</w:t>
      </w:r>
      <w:proofErr w:type="spellEnd"/>
      <w:r w:rsidR="00DB0559" w:rsidRPr="00E25208">
        <w:rPr>
          <w:rFonts w:ascii="Arial" w:hAnsi="Arial" w:cs="Arial"/>
          <w:sz w:val="24"/>
          <w:szCs w:val="24"/>
        </w:rPr>
        <w:t xml:space="preserve"> de la seguridad pública. Actuar como fuerza pública, en la medida de lo necesario o cuando la autoridad competente lo requiera. Preservar el orden público en toda reunión o manifestación pública, y auxiliar a los habitantes de la provincia de Buenos Aires, en el ámbito de responsabilidad operacional, en materia propia de la defensa civil. Ejercer la conducción operativa y administrativa de la unidad policial a su cargo, manteniendo especial relación con los Foros Vecinales de Seguridad, Foros Municipales de Seguridad y Foros Departamentales de Seguridad, en los términos fijados por la Ley de Seguridad Pública vigente. Recibir sugerencias y propuestas, y brindar informes a los Foros Departamentales de Seguridad, los Foros Municipales de Seguridad, los Foros Vecinales de Seguridad, los Defensores Municipales de la Seguridad. Controlar el inventario general de existencias y el estado del edificio, en oportunidad de la toma de posesión del puesto. Establecer contacto personal con los efectivos policiales que prestan servicios en la dependencia a su cargo, instrumentando mecanismos de comunicación fluidos, cerciorándose de las capacidades profesionales, para la adecuada distribución de los recursos humanos.  Alentar y controlar al personal a sus órdenes </w:t>
      </w:r>
      <w:proofErr w:type="gramStart"/>
      <w:r w:rsidR="00DB0559" w:rsidRPr="00E25208">
        <w:rPr>
          <w:rFonts w:ascii="Arial" w:hAnsi="Arial" w:cs="Arial"/>
          <w:sz w:val="24"/>
          <w:szCs w:val="24"/>
        </w:rPr>
        <w:t>a fin que</w:t>
      </w:r>
      <w:proofErr w:type="gramEnd"/>
      <w:r w:rsidR="00DB0559" w:rsidRPr="00E25208">
        <w:rPr>
          <w:rFonts w:ascii="Arial" w:hAnsi="Arial" w:cs="Arial"/>
          <w:sz w:val="24"/>
          <w:szCs w:val="24"/>
        </w:rPr>
        <w:t xml:space="preserve"> sus conductas funcionales se adecuen a los principios básicos de actuación policial. Prestar amplia colaboración a </w:t>
      </w:r>
      <w:proofErr w:type="gramStart"/>
      <w:r w:rsidR="00DB0559" w:rsidRPr="00E25208">
        <w:rPr>
          <w:rFonts w:ascii="Arial" w:hAnsi="Arial" w:cs="Arial"/>
          <w:sz w:val="24"/>
          <w:szCs w:val="24"/>
        </w:rPr>
        <w:t>los autoridades</w:t>
      </w:r>
      <w:proofErr w:type="gramEnd"/>
      <w:r w:rsidR="00DB0559" w:rsidRPr="00E25208">
        <w:rPr>
          <w:rFonts w:ascii="Arial" w:hAnsi="Arial" w:cs="Arial"/>
          <w:sz w:val="24"/>
          <w:szCs w:val="24"/>
        </w:rPr>
        <w:t xml:space="preserve"> de la Auditoría General de Asuntos Internos, en oportunidad de practicarse inspecciones, auditorias y/o investigaciones propias de su competencia. Ejercer las atribuciones y cumplir los deberes que </w:t>
      </w:r>
      <w:proofErr w:type="spellStart"/>
      <w:r w:rsidR="00DB0559" w:rsidRPr="00E25208">
        <w:rPr>
          <w:rFonts w:ascii="Arial" w:hAnsi="Arial" w:cs="Arial"/>
          <w:sz w:val="24"/>
          <w:szCs w:val="24"/>
        </w:rPr>
        <w:t>aún</w:t>
      </w:r>
      <w:proofErr w:type="spellEnd"/>
      <w:r w:rsidR="00DB0559" w:rsidRPr="00E25208">
        <w:rPr>
          <w:rFonts w:ascii="Arial" w:hAnsi="Arial" w:cs="Arial"/>
          <w:sz w:val="24"/>
          <w:szCs w:val="24"/>
        </w:rPr>
        <w:t xml:space="preserve"> cuando no estén expresamente determinados en la presente Reglamentación, sean consecuencia directa de los mismos y del desempeño de las funciones específicas de la Institución y de las inherentes a su cargo en particular.</w:t>
      </w:r>
    </w:p>
    <w:p w14:paraId="75B7A728" w14:textId="259B5665" w:rsidR="00A119EE" w:rsidRPr="00E25208" w:rsidRDefault="00A119EE" w:rsidP="0021035D">
      <w:pPr>
        <w:jc w:val="both"/>
        <w:rPr>
          <w:rFonts w:ascii="Arial" w:hAnsi="Arial" w:cs="Arial"/>
          <w:sz w:val="24"/>
          <w:szCs w:val="24"/>
        </w:rPr>
      </w:pPr>
      <w:r w:rsidRPr="00C16EE9">
        <w:rPr>
          <w:rFonts w:ascii="Arial" w:hAnsi="Arial" w:cs="Arial"/>
          <w:b/>
          <w:bCs/>
          <w:sz w:val="24"/>
          <w:szCs w:val="24"/>
        </w:rPr>
        <w:t>AREA DE OFICIAL DE SERVICIO:</w:t>
      </w:r>
      <w:r w:rsidRPr="00E25208">
        <w:rPr>
          <w:rFonts w:ascii="Arial" w:hAnsi="Arial" w:cs="Arial"/>
          <w:sz w:val="24"/>
          <w:szCs w:val="24"/>
        </w:rPr>
        <w:t xml:space="preserve"> </w:t>
      </w:r>
      <w:r w:rsidR="000341BB" w:rsidRPr="00E25208">
        <w:rPr>
          <w:rFonts w:ascii="Arial" w:hAnsi="Arial" w:cs="Arial"/>
          <w:sz w:val="24"/>
          <w:szCs w:val="24"/>
        </w:rPr>
        <w:t xml:space="preserve">Atender en forma personal e inmediata al público que acuda a la dependencia a fin de resolver cualquier situación que le fuera planteada y que demande su rápida intervención. Tomar debido conocimiento de los servicios </w:t>
      </w:r>
      <w:r w:rsidR="00B90CA4" w:rsidRPr="00E25208">
        <w:rPr>
          <w:rFonts w:ascii="Arial" w:hAnsi="Arial" w:cs="Arial"/>
          <w:sz w:val="24"/>
          <w:szCs w:val="24"/>
        </w:rPr>
        <w:t xml:space="preserve">de seguridad y prevención </w:t>
      </w:r>
      <w:r w:rsidR="000341BB" w:rsidRPr="00E25208">
        <w:rPr>
          <w:rFonts w:ascii="Arial" w:hAnsi="Arial" w:cs="Arial"/>
          <w:sz w:val="24"/>
          <w:szCs w:val="24"/>
        </w:rPr>
        <w:t xml:space="preserve">que se encuentren establecidos durante su turno, como también la entrada y salida del personal afectado a esa función y de las novedades que durante el mismo ocurran, para la correcta adopción de las medidas pertinentes. Tener bajo su </w:t>
      </w:r>
      <w:r w:rsidR="000341BB" w:rsidRPr="00E25208">
        <w:rPr>
          <w:rFonts w:ascii="Arial" w:hAnsi="Arial" w:cs="Arial"/>
          <w:sz w:val="24"/>
          <w:szCs w:val="24"/>
        </w:rPr>
        <w:lastRenderedPageBreak/>
        <w:t xml:space="preserve">responsabilidad el control de los detenidos conjuntamente el jefe de turno, procediendo a la requisa de </w:t>
      </w:r>
      <w:proofErr w:type="gramStart"/>
      <w:r w:rsidR="000341BB" w:rsidRPr="00E25208">
        <w:rPr>
          <w:rFonts w:ascii="Arial" w:hAnsi="Arial" w:cs="Arial"/>
          <w:sz w:val="24"/>
          <w:szCs w:val="24"/>
        </w:rPr>
        <w:t>los mismos</w:t>
      </w:r>
      <w:proofErr w:type="gramEnd"/>
      <w:r w:rsidR="000341BB" w:rsidRPr="00E25208">
        <w:rPr>
          <w:rFonts w:ascii="Arial" w:hAnsi="Arial" w:cs="Arial"/>
          <w:sz w:val="24"/>
          <w:szCs w:val="24"/>
        </w:rPr>
        <w:t xml:space="preserve">, en cada relevo de turno, debiendo mantener en su poder las llaves de los calabozos. Coordinar con el Servicio de Traslado de Detenidos, el comparendo de los alojados en la Seccional, en oportunidad de su traslado a los estrados judiciales y/o unidades penitenciarias y/o dependencias que la autoridad competente disponga. </w:t>
      </w:r>
      <w:r w:rsidR="00DB0559" w:rsidRPr="00E25208">
        <w:rPr>
          <w:rFonts w:ascii="Arial" w:hAnsi="Arial" w:cs="Arial"/>
          <w:sz w:val="24"/>
          <w:szCs w:val="24"/>
        </w:rPr>
        <w:t xml:space="preserve">Confeccionar la documentación requerida para con los detenidos alojados en la dependencia y que deban ser remitidos a Unidad Carcelaria </w:t>
      </w:r>
      <w:r w:rsidR="00B90CA4" w:rsidRPr="00E25208">
        <w:rPr>
          <w:rFonts w:ascii="Arial" w:hAnsi="Arial" w:cs="Arial"/>
          <w:sz w:val="24"/>
          <w:szCs w:val="24"/>
        </w:rPr>
        <w:t xml:space="preserve">u otra dependencia policial </w:t>
      </w:r>
      <w:r w:rsidR="00DB0559" w:rsidRPr="00E25208">
        <w:rPr>
          <w:rFonts w:ascii="Arial" w:hAnsi="Arial" w:cs="Arial"/>
          <w:sz w:val="24"/>
          <w:szCs w:val="24"/>
        </w:rPr>
        <w:t>por disposición judicial</w:t>
      </w:r>
      <w:r w:rsidR="00B90CA4" w:rsidRPr="00E25208">
        <w:rPr>
          <w:rFonts w:ascii="Arial" w:hAnsi="Arial" w:cs="Arial"/>
          <w:sz w:val="24"/>
          <w:szCs w:val="24"/>
        </w:rPr>
        <w:t xml:space="preserve"> u de la superioridad</w:t>
      </w:r>
      <w:r w:rsidR="00DB0559" w:rsidRPr="00E25208">
        <w:rPr>
          <w:rFonts w:ascii="Arial" w:hAnsi="Arial" w:cs="Arial"/>
          <w:sz w:val="24"/>
          <w:szCs w:val="24"/>
        </w:rPr>
        <w:t>.</w:t>
      </w:r>
    </w:p>
    <w:p w14:paraId="436C051E" w14:textId="31D611F8" w:rsidR="00A119EE" w:rsidRPr="00E25208" w:rsidRDefault="00DB0559" w:rsidP="0021035D">
      <w:pPr>
        <w:jc w:val="both"/>
        <w:rPr>
          <w:rFonts w:ascii="Arial" w:hAnsi="Arial" w:cs="Arial"/>
          <w:sz w:val="24"/>
          <w:szCs w:val="24"/>
        </w:rPr>
      </w:pPr>
      <w:r w:rsidRPr="00C16EE9">
        <w:rPr>
          <w:rFonts w:ascii="Arial" w:hAnsi="Arial" w:cs="Arial"/>
          <w:b/>
          <w:bCs/>
          <w:sz w:val="24"/>
          <w:szCs w:val="24"/>
        </w:rPr>
        <w:t>AREA DE ADMINISTRACION</w:t>
      </w:r>
      <w:r w:rsidRPr="00E25208">
        <w:rPr>
          <w:rFonts w:ascii="Arial" w:hAnsi="Arial" w:cs="Arial"/>
          <w:sz w:val="24"/>
          <w:szCs w:val="24"/>
        </w:rPr>
        <w:t xml:space="preserve">: Proceder a registrar la totalidad de los gastos del área, dando conformidad de los ingresos y egresos obtenidos, debiendo confeccionar también las rendiciones de cuentas, las que se elevarán al área de Administración con asiento en la Jefatura Departamental de Seguridad respectiva, cumpliendo con las disposiciones establecidas en el Decreto Ley </w:t>
      </w:r>
      <w:proofErr w:type="spellStart"/>
      <w:r w:rsidRPr="00E25208">
        <w:rPr>
          <w:rFonts w:ascii="Arial" w:hAnsi="Arial" w:cs="Arial"/>
          <w:sz w:val="24"/>
          <w:szCs w:val="24"/>
        </w:rPr>
        <w:t>Nº</w:t>
      </w:r>
      <w:proofErr w:type="spellEnd"/>
      <w:r w:rsidRPr="00E25208">
        <w:rPr>
          <w:rFonts w:ascii="Arial" w:hAnsi="Arial" w:cs="Arial"/>
          <w:sz w:val="24"/>
          <w:szCs w:val="24"/>
        </w:rPr>
        <w:t xml:space="preserve"> 7764 (Ley de Contabilidad de la provincia de Buenos Aires).  Solicitar los viáticos que se originen en la dependencia con motivo de las órdenes emanadas por la superioridad. Realizar la rendición del Sistema de Compensación por Recargo de Servicios (</w:t>
      </w:r>
      <w:proofErr w:type="spellStart"/>
      <w:r w:rsidRPr="00E25208">
        <w:rPr>
          <w:rFonts w:ascii="Arial" w:hAnsi="Arial" w:cs="Arial"/>
          <w:sz w:val="24"/>
          <w:szCs w:val="24"/>
        </w:rPr>
        <w:t>Co.Re.S</w:t>
      </w:r>
      <w:proofErr w:type="spellEnd"/>
      <w:r w:rsidRPr="00E25208">
        <w:rPr>
          <w:rFonts w:ascii="Arial" w:hAnsi="Arial" w:cs="Arial"/>
          <w:sz w:val="24"/>
          <w:szCs w:val="24"/>
        </w:rPr>
        <w:t xml:space="preserve">.) y efectuar la respectiva carga de dichas horas en el área de Informática de la Jefatura Departamental de Seguridad que corresponda. Atender los gastos menores que deberán ser abonados con caja chica, controlando la documentación obtenida por las erogaciones de las distintas áreas de la dependencia </w:t>
      </w:r>
      <w:proofErr w:type="gramStart"/>
      <w:r w:rsidRPr="00E25208">
        <w:rPr>
          <w:rFonts w:ascii="Arial" w:hAnsi="Arial" w:cs="Arial"/>
          <w:sz w:val="24"/>
          <w:szCs w:val="24"/>
        </w:rPr>
        <w:t>de acuerdo a</w:t>
      </w:r>
      <w:proofErr w:type="gramEnd"/>
      <w:r w:rsidRPr="00E25208">
        <w:rPr>
          <w:rFonts w:ascii="Arial" w:hAnsi="Arial" w:cs="Arial"/>
          <w:sz w:val="24"/>
          <w:szCs w:val="24"/>
        </w:rPr>
        <w:t xml:space="preserve"> las normas y directivas vigentes emanadas por la Contaduría General de Provincia. Confeccionar la documentación necesaria para la tramitación ante el área de Administración para gastos que anticipadamente y con carácter de muy urgente sean requeridas por la Comisaría y obtener de las mismas los comprobantes que avalen los gastos efectuados para las rendiciones correspondientes. Confeccionar los formularios de contratación respectivos, como así también la tramitación y contestación de los diferentes expedientes que llegan para ser informados, efectuando el respectivo seguimiento de </w:t>
      </w:r>
      <w:proofErr w:type="gramStart"/>
      <w:r w:rsidRPr="00E25208">
        <w:rPr>
          <w:rFonts w:ascii="Arial" w:hAnsi="Arial" w:cs="Arial"/>
          <w:sz w:val="24"/>
          <w:szCs w:val="24"/>
        </w:rPr>
        <w:t>los mismos</w:t>
      </w:r>
      <w:proofErr w:type="gramEnd"/>
      <w:r w:rsidRPr="00E25208">
        <w:rPr>
          <w:rFonts w:ascii="Arial" w:hAnsi="Arial" w:cs="Arial"/>
          <w:sz w:val="24"/>
          <w:szCs w:val="24"/>
        </w:rPr>
        <w:t xml:space="preserve">. Tramitar las rehabilitaciones y ampliaciones de las órdenes de compra conforme a normas vigentes en el Reglamento de Contrataciones, cuando sean solicitadas y necesarias. Llevar al día la subvención de la Comisaría y adquirir los elementos de útiles de escritorio, limpieza, y otros que ordene el jefe de la dependencia, debiendo proceder a la liquidación mensual de las cuentas con los proveedores respectivos, confeccionando la documentación pertinente. Confeccionar el inventario general de la Comisaría, planillas de edificios, a cuentas de valores y demás documentación que se requiera en las entregas de la dependencia, debiendo firmar en la misma dando fe de la existencia en todos los rubros. Asumir la responsabilidad de mantener actualizado un vademécum que contenga los antecedentes relacionados con la Comisaría, Subcomisarías, Destacamentos y Puestos de Vigilancia, que dependan de la Seccional en lo que respecta a: 1) Titulares o encargados. 2) Entrega de dependencias. Entender en la expedición de órdenes de </w:t>
      </w:r>
      <w:r w:rsidRPr="00E25208">
        <w:rPr>
          <w:rFonts w:ascii="Arial" w:hAnsi="Arial" w:cs="Arial"/>
          <w:sz w:val="24"/>
          <w:szCs w:val="24"/>
        </w:rPr>
        <w:lastRenderedPageBreak/>
        <w:t>pasajes, planillas de viáticos y Policía Adicional (</w:t>
      </w:r>
      <w:proofErr w:type="spellStart"/>
      <w:r w:rsidRPr="00E25208">
        <w:rPr>
          <w:rFonts w:ascii="Arial" w:hAnsi="Arial" w:cs="Arial"/>
          <w:sz w:val="24"/>
          <w:szCs w:val="24"/>
        </w:rPr>
        <w:t>Pol.Ad</w:t>
      </w:r>
      <w:proofErr w:type="spellEnd"/>
      <w:r w:rsidRPr="00E25208">
        <w:rPr>
          <w:rFonts w:ascii="Arial" w:hAnsi="Arial" w:cs="Arial"/>
          <w:sz w:val="24"/>
          <w:szCs w:val="24"/>
        </w:rPr>
        <w:t>.). Asumir la representación ante el Registro Patrimonial Centralizador. Cumplir con toda otra función ordenada por el jefe de la dependencia, en el ámbito de su competencia.</w:t>
      </w:r>
    </w:p>
    <w:p w14:paraId="2461DAD5" w14:textId="1CF9A212" w:rsidR="00DB0559" w:rsidRPr="00E25208" w:rsidRDefault="00A119EE" w:rsidP="0021035D">
      <w:pPr>
        <w:jc w:val="both"/>
        <w:rPr>
          <w:rFonts w:ascii="Arial" w:hAnsi="Arial" w:cs="Arial"/>
          <w:sz w:val="24"/>
          <w:szCs w:val="24"/>
        </w:rPr>
      </w:pPr>
      <w:r w:rsidRPr="00C16EE9">
        <w:rPr>
          <w:rFonts w:ascii="Arial" w:hAnsi="Arial" w:cs="Arial"/>
          <w:b/>
          <w:bCs/>
          <w:sz w:val="24"/>
          <w:szCs w:val="24"/>
        </w:rPr>
        <w:t>AREA OPERACIONES:</w:t>
      </w:r>
      <w:r w:rsidRPr="00E25208">
        <w:rPr>
          <w:rFonts w:ascii="Arial" w:hAnsi="Arial" w:cs="Arial"/>
          <w:sz w:val="24"/>
          <w:szCs w:val="24"/>
        </w:rPr>
        <w:t xml:space="preserve">  </w:t>
      </w:r>
      <w:r w:rsidR="00DB0559" w:rsidRPr="00E25208">
        <w:rPr>
          <w:rFonts w:ascii="Arial" w:hAnsi="Arial" w:cs="Arial"/>
          <w:sz w:val="24"/>
          <w:szCs w:val="24"/>
        </w:rPr>
        <w:t xml:space="preserve">Informar y asistir al jefe de dependencia en lo que respecta a necesidades logísticas y de recursos humanos a fin de llevar a cabo las tareas de seguridad. Recibir, diagramar y registrar la totalidad de los servicios dispuestos por la superioridad y asesorar al jefe de la dependencia en el ámbito de su competencia. Asesorar al jefe de la dependencia con respecto de las disponibilidades de recursos humanos para el efectivo cumplimiento de los servicios. Confeccionar órdenes de servicio </w:t>
      </w:r>
      <w:proofErr w:type="gramStart"/>
      <w:r w:rsidR="00DB0559" w:rsidRPr="00E25208">
        <w:rPr>
          <w:rFonts w:ascii="Arial" w:hAnsi="Arial" w:cs="Arial"/>
          <w:sz w:val="24"/>
          <w:szCs w:val="24"/>
        </w:rPr>
        <w:t>de acuerdo a</w:t>
      </w:r>
      <w:proofErr w:type="gramEnd"/>
      <w:r w:rsidR="00DB0559" w:rsidRPr="00E25208">
        <w:rPr>
          <w:rFonts w:ascii="Arial" w:hAnsi="Arial" w:cs="Arial"/>
          <w:sz w:val="24"/>
          <w:szCs w:val="24"/>
        </w:rPr>
        <w:t xml:space="preserve"> las directivas impartidas por el jefe de dependencia. Confeccionar estadísticas que indique el jefe de la dependencia y brindar información al mismo. Asumir la responsabilidad de la carga de datos de los hechos delictivos cometidos en el ámbito de la jurisdicción (CE.P.A.I.D.) y detenidos alojados en la dependencia.  Propiciar a instancia del jefe de la dependencia, la regularización de los límites de responsabilidad operacional correspondiente a la jurisdicción. Mantener actualizado un vademécum que contenga los antecedentes relacionados con la Comisaría, Subcomisarías, Destacamentos y Puestos de Vigilancia, que dependan de la Seccional en lo que respecta a los límites del ámbito de responsabilidad jurisdiccional, modificaciones y extensión de </w:t>
      </w:r>
      <w:proofErr w:type="gramStart"/>
      <w:r w:rsidR="00DB0559" w:rsidRPr="00E25208">
        <w:rPr>
          <w:rFonts w:ascii="Arial" w:hAnsi="Arial" w:cs="Arial"/>
          <w:sz w:val="24"/>
          <w:szCs w:val="24"/>
        </w:rPr>
        <w:t>la misma</w:t>
      </w:r>
      <w:proofErr w:type="gramEnd"/>
      <w:r w:rsidR="00DB0559" w:rsidRPr="00E25208">
        <w:rPr>
          <w:rFonts w:ascii="Arial" w:hAnsi="Arial" w:cs="Arial"/>
          <w:sz w:val="24"/>
          <w:szCs w:val="24"/>
        </w:rPr>
        <w:t xml:space="preserve"> que comprende cada una de las dependencias. Cumplir con toda otra función ordenada por el jefe de la dependencia, en el ámbito de su competencia.</w:t>
      </w:r>
    </w:p>
    <w:p w14:paraId="0FF343D8" w14:textId="4C2368BA" w:rsidR="00DB0559" w:rsidRPr="00E25208" w:rsidRDefault="00DB0559" w:rsidP="0021035D">
      <w:pPr>
        <w:jc w:val="both"/>
        <w:rPr>
          <w:rFonts w:ascii="Arial" w:hAnsi="Arial" w:cs="Arial"/>
          <w:sz w:val="24"/>
          <w:szCs w:val="24"/>
        </w:rPr>
      </w:pPr>
      <w:r w:rsidRPr="00C16EE9">
        <w:rPr>
          <w:rFonts w:ascii="Arial" w:hAnsi="Arial" w:cs="Arial"/>
          <w:b/>
          <w:bCs/>
          <w:sz w:val="24"/>
          <w:szCs w:val="24"/>
        </w:rPr>
        <w:t>AREA DE PERSONAL:</w:t>
      </w:r>
      <w:r w:rsidRPr="00E25208">
        <w:rPr>
          <w:rFonts w:ascii="Arial" w:hAnsi="Arial" w:cs="Arial"/>
          <w:sz w:val="24"/>
          <w:szCs w:val="24"/>
        </w:rPr>
        <w:t xml:space="preserve"> Mantener un registro actualizado de la totalidad de los efectivos que componen la dependencia, con detalle de su jerarquía, situación de revista, funciones que cumplen, horarios. Controlar y en su caso confeccionar los legajos del personal, como así también una ficha individual de cada agente que sintetice los primeros. Entender en lo relativo a carpetas médicas, licencias anuales y/o especiales, sanciones, las que registrará, notificará y comunicará a la autoridad respectiva, a cuyo fin llevará los libros correspondientes. Confeccionar y conservar las fojas de calificaciones del personal. Supervisar y en su caso confeccionar los cumplimientos periódicos dispuestos por la superioridad en todo lo concerniente a la oficina. Cumplir con toda otra función ordenada por el jefe de la dependencia, en el ámbito de su competencia.</w:t>
      </w:r>
    </w:p>
    <w:p w14:paraId="6FD329F4" w14:textId="7C67FD00" w:rsidR="000341BB" w:rsidRPr="00E25208" w:rsidRDefault="000341BB" w:rsidP="0021035D">
      <w:pPr>
        <w:jc w:val="both"/>
        <w:rPr>
          <w:rFonts w:ascii="Arial" w:hAnsi="Arial" w:cs="Arial"/>
          <w:sz w:val="24"/>
          <w:szCs w:val="24"/>
        </w:rPr>
      </w:pPr>
      <w:r w:rsidRPr="00C16EE9">
        <w:rPr>
          <w:rFonts w:ascii="Arial" w:hAnsi="Arial" w:cs="Arial"/>
          <w:b/>
          <w:bCs/>
          <w:sz w:val="24"/>
          <w:szCs w:val="24"/>
        </w:rPr>
        <w:t>AREA DE LOGISTICA:</w:t>
      </w:r>
      <w:r w:rsidRPr="00E25208">
        <w:rPr>
          <w:rFonts w:ascii="Arial" w:hAnsi="Arial" w:cs="Arial"/>
          <w:sz w:val="24"/>
          <w:szCs w:val="24"/>
        </w:rPr>
        <w:t xml:space="preserve"> Mantener actualizado el registro de armamento, munición y elementos complementarios. Controlar de manera permanente el mantenimiento, limpieza, conservación y funcionamiento del armamento y equipos. Verificar el estado de conservación del edificio y velar por su mantenimiento, como así también el de las </w:t>
      </w:r>
      <w:proofErr w:type="spellStart"/>
      <w:r w:rsidRPr="00E25208">
        <w:rPr>
          <w:rFonts w:ascii="Arial" w:hAnsi="Arial" w:cs="Arial"/>
          <w:sz w:val="24"/>
          <w:szCs w:val="24"/>
        </w:rPr>
        <w:t>subdependencias</w:t>
      </w:r>
      <w:proofErr w:type="spellEnd"/>
      <w:r w:rsidRPr="00E25208">
        <w:rPr>
          <w:rFonts w:ascii="Arial" w:hAnsi="Arial" w:cs="Arial"/>
          <w:sz w:val="24"/>
          <w:szCs w:val="24"/>
        </w:rPr>
        <w:t xml:space="preserve">, documentando todos sus antecedentes. Mantener actualizado el registro de movilidad atendiendo las provisiones de </w:t>
      </w:r>
      <w:proofErr w:type="gramStart"/>
      <w:r w:rsidRPr="00E25208">
        <w:rPr>
          <w:rFonts w:ascii="Arial" w:hAnsi="Arial" w:cs="Arial"/>
          <w:sz w:val="24"/>
          <w:szCs w:val="24"/>
        </w:rPr>
        <w:t>los mismos</w:t>
      </w:r>
      <w:proofErr w:type="gramEnd"/>
      <w:r w:rsidRPr="00E25208">
        <w:rPr>
          <w:rFonts w:ascii="Arial" w:hAnsi="Arial" w:cs="Arial"/>
          <w:sz w:val="24"/>
          <w:szCs w:val="24"/>
        </w:rPr>
        <w:t xml:space="preserve">. Asumir la responsabilidad de mantener actualizado un vademécum que contenga los antecedentes relacionados con </w:t>
      </w:r>
      <w:r w:rsidRPr="00E25208">
        <w:rPr>
          <w:rFonts w:ascii="Arial" w:hAnsi="Arial" w:cs="Arial"/>
          <w:sz w:val="24"/>
          <w:szCs w:val="24"/>
        </w:rPr>
        <w:lastRenderedPageBreak/>
        <w:t xml:space="preserve">la Comisaría, Subcomisarías, Destacamentos y Puestos de Vigilancia, que dependan de la Seccional en lo que respecta a: 1) Planilla del estado del edificio y croquis correspondiente. 2) Antecedentes ocupacionales y </w:t>
      </w:r>
      <w:proofErr w:type="spellStart"/>
      <w:r w:rsidRPr="00E25208">
        <w:rPr>
          <w:rFonts w:ascii="Arial" w:hAnsi="Arial" w:cs="Arial"/>
          <w:sz w:val="24"/>
          <w:szCs w:val="24"/>
        </w:rPr>
        <w:t>dominiales</w:t>
      </w:r>
      <w:proofErr w:type="spellEnd"/>
      <w:r w:rsidRPr="00E25208">
        <w:rPr>
          <w:rFonts w:ascii="Arial" w:hAnsi="Arial" w:cs="Arial"/>
          <w:sz w:val="24"/>
          <w:szCs w:val="24"/>
        </w:rPr>
        <w:t xml:space="preserve"> del inmueble. 3) Creación, disolución, modificación de su categoría, cambio de base operativa. 4) Inventarios respectivos (muebles, útiles, armamento y munición, vehículos y semovientes). Cumplir con toda otra función ordenada por el jefe de la dependencia, en el ámbito de su competencia.</w:t>
      </w:r>
    </w:p>
    <w:p w14:paraId="26368A20" w14:textId="77DE9693" w:rsidR="005B16AF" w:rsidRPr="00E25208" w:rsidRDefault="000341BB" w:rsidP="0021035D">
      <w:pPr>
        <w:jc w:val="both"/>
        <w:rPr>
          <w:rFonts w:ascii="Arial" w:hAnsi="Arial" w:cs="Arial"/>
          <w:sz w:val="24"/>
          <w:szCs w:val="24"/>
        </w:rPr>
      </w:pPr>
      <w:r w:rsidRPr="00C16EE9">
        <w:rPr>
          <w:rFonts w:ascii="Arial" w:hAnsi="Arial" w:cs="Arial"/>
          <w:b/>
          <w:bCs/>
          <w:sz w:val="24"/>
          <w:szCs w:val="24"/>
        </w:rPr>
        <w:t>AREA DE JUDICIALES:</w:t>
      </w:r>
      <w:r w:rsidRPr="00E25208">
        <w:rPr>
          <w:rFonts w:ascii="Arial" w:hAnsi="Arial" w:cs="Arial"/>
          <w:sz w:val="24"/>
          <w:szCs w:val="24"/>
        </w:rPr>
        <w:t xml:space="preserve"> Controlar el correcto diligenciamiento y el cumplimiento de plazos de las causas judiciales y sumarios administrativos. Supervisar los registros volcados en los libros de la dependencia (de sumarios y causas penales, contravencionales, de detenidos, sumarios administrativos y de secuestros en depósito judicial). Asistir al segundo jefe de la Comisaría en el contralor de los efectos que se hallen en depósito judicial en la dependencia. Mantener actualizada la legislación relativa a materias penales, contravencionales, procesales, administrativas y de otra rama del saber jurídico que resulte aplicable por la autoridad policial. Asesorar al jefe y segundo jefe sobre cuestiones relativas a su actividad específica.</w:t>
      </w:r>
    </w:p>
    <w:p w14:paraId="27DA9687" w14:textId="4B0197A9" w:rsidR="00D83EFD" w:rsidRPr="00E25208" w:rsidRDefault="000A1A60" w:rsidP="0021035D">
      <w:pPr>
        <w:jc w:val="both"/>
        <w:rPr>
          <w:rFonts w:ascii="Arial" w:hAnsi="Arial" w:cs="Arial"/>
          <w:sz w:val="24"/>
          <w:szCs w:val="24"/>
        </w:rPr>
      </w:pPr>
      <w:r w:rsidRPr="00C16EE9">
        <w:rPr>
          <w:rFonts w:ascii="Arial" w:hAnsi="Arial" w:cs="Arial"/>
          <w:b/>
          <w:bCs/>
          <w:sz w:val="24"/>
          <w:szCs w:val="24"/>
        </w:rPr>
        <w:t>AREA DE EXPEDIENTES:</w:t>
      </w:r>
      <w:r w:rsidRPr="00E25208">
        <w:rPr>
          <w:rFonts w:ascii="Arial" w:hAnsi="Arial" w:cs="Arial"/>
          <w:sz w:val="24"/>
          <w:szCs w:val="24"/>
        </w:rPr>
        <w:t xml:space="preserve"> Supervisar el registro de la entrada y salida de expedientes y toda otra documentación que ingrese a la oficina. Supervisar el diligenciamiento de expedientes, tramitación de oficios y notificaciones en general. Rubricar el despacho ordinario de la oficina.</w:t>
      </w:r>
    </w:p>
    <w:p w14:paraId="1F93F751" w14:textId="62409ECF" w:rsidR="000A1A60" w:rsidRPr="001316AF" w:rsidRDefault="000A1A60" w:rsidP="000A1A60">
      <w:pPr>
        <w:pStyle w:val="Estilo1"/>
        <w:outlineLvl w:val="0"/>
        <w:rPr>
          <w:rStyle w:val="Textoennegrita"/>
          <w:rFonts w:ascii="Arial" w:hAnsi="Arial" w:cs="Arial"/>
          <w:b/>
          <w:i w:val="0"/>
          <w:color w:val="525A7D" w:themeColor="accent1" w:themeShade="BF"/>
          <w14:textFill>
            <w14:solidFill>
              <w14:schemeClr w14:val="accent1">
                <w14:lumMod w14:val="75000"/>
                <w14:lumMod w14:val="75000"/>
              </w14:schemeClr>
            </w14:solidFill>
          </w14:textFill>
        </w:rPr>
      </w:pPr>
      <w:bookmarkStart w:id="8" w:name="_Toc150620839"/>
      <w:r>
        <w:rPr>
          <w:rFonts w:ascii="Arial" w:hAnsi="Arial" w:cs="Arial"/>
          <w:i w:val="0"/>
        </w:rPr>
        <w:t>1.6 Descripción de los Procesos de Negocios</w:t>
      </w:r>
      <w:bookmarkEnd w:id="8"/>
      <w:r>
        <w:rPr>
          <w:rFonts w:ascii="Arial" w:hAnsi="Arial" w:cs="Arial"/>
          <w:i w:val="0"/>
        </w:rPr>
        <w:t xml:space="preserve"> </w:t>
      </w:r>
    </w:p>
    <w:p w14:paraId="0146D553" w14:textId="77777777" w:rsidR="00A4064A" w:rsidRDefault="00A4064A" w:rsidP="00D83EFD">
      <w:pPr>
        <w:rPr>
          <w:rFonts w:ascii="Arial" w:hAnsi="Arial" w:cs="Arial"/>
          <w:b/>
          <w:bCs/>
          <w:sz w:val="24"/>
          <w:szCs w:val="24"/>
        </w:rPr>
      </w:pPr>
    </w:p>
    <w:p w14:paraId="0E733A94" w14:textId="782CEF1F" w:rsidR="000A1A60" w:rsidRDefault="00D83EFD" w:rsidP="00D83EFD">
      <w:pPr>
        <w:rPr>
          <w:rFonts w:ascii="Arial" w:hAnsi="Arial" w:cs="Arial"/>
          <w:b/>
          <w:bCs/>
          <w:sz w:val="24"/>
          <w:szCs w:val="24"/>
        </w:rPr>
      </w:pPr>
      <w:r w:rsidRPr="00D83EFD">
        <w:rPr>
          <w:rFonts w:ascii="Arial" w:hAnsi="Arial" w:cs="Arial"/>
          <w:b/>
          <w:bCs/>
          <w:sz w:val="24"/>
          <w:szCs w:val="24"/>
        </w:rPr>
        <w:t xml:space="preserve">CURSOGRAMA: </w:t>
      </w:r>
    </w:p>
    <w:p w14:paraId="2C2A9B8E" w14:textId="6EDE80A1" w:rsidR="00FE72E3" w:rsidRDefault="00FE72E3" w:rsidP="00D83EFD">
      <w:pPr>
        <w:rPr>
          <w:rFonts w:ascii="Arial" w:hAnsi="Arial" w:cs="Arial"/>
          <w:b/>
          <w:bCs/>
          <w:sz w:val="24"/>
          <w:szCs w:val="24"/>
        </w:rPr>
      </w:pPr>
      <w:r>
        <w:rPr>
          <w:noProof/>
        </w:rPr>
        <mc:AlternateContent>
          <mc:Choice Requires="wps">
            <w:drawing>
              <wp:anchor distT="0" distB="0" distL="114300" distR="114300" simplePos="0" relativeHeight="251722752" behindDoc="0" locked="0" layoutInCell="1" allowOverlap="1" wp14:anchorId="4767AF97" wp14:editId="68F990CE">
                <wp:simplePos x="0" y="0"/>
                <wp:positionH relativeFrom="margin">
                  <wp:align>left</wp:align>
                </wp:positionH>
                <wp:positionV relativeFrom="paragraph">
                  <wp:posOffset>5273</wp:posOffset>
                </wp:positionV>
                <wp:extent cx="5133372" cy="295155"/>
                <wp:effectExtent l="0" t="0" r="10160" b="10160"/>
                <wp:wrapNone/>
                <wp:docPr id="222952137" name="Rectángulo 3"/>
                <wp:cNvGraphicFramePr/>
                <a:graphic xmlns:a="http://schemas.openxmlformats.org/drawingml/2006/main">
                  <a:graphicData uri="http://schemas.microsoft.com/office/word/2010/wordprocessingShape">
                    <wps:wsp>
                      <wps:cNvSpPr/>
                      <wps:spPr>
                        <a:xfrm>
                          <a:off x="0" y="0"/>
                          <a:ext cx="5133372" cy="2951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45A7512" w14:textId="75C38432" w:rsidR="00D91976" w:rsidRPr="00D91976" w:rsidRDefault="00D91976" w:rsidP="00D91976">
                            <w:pPr>
                              <w:jc w:val="center"/>
                              <w:rPr>
                                <w:lang w:val="es-ES"/>
                              </w:rPr>
                            </w:pPr>
                            <w:r>
                              <w:rPr>
                                <w:lang w:val="es-ES"/>
                              </w:rPr>
                              <w:t>CONTROL DE INGRESO DETENIDOS A COMISARIA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7AF97" id="Rectángulo 3" o:spid="_x0000_s1048" style="position:absolute;margin-left:0;margin-top:.4pt;width:404.2pt;height:23.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" filled="f" strokecolor="#101218 [484]" strokeweight="1.5pt">
                <v:textbox>
                  <w:txbxContent>
                    <w:p w14:paraId="045A7512" w14:textId="75C38432" w:rsidR="00D91976" w:rsidRPr="00D91976" w:rsidRDefault="00D91976" w:rsidP="00D91976">
                      <w:pPr>
                        <w:jc w:val="center"/>
                        <w:rPr>
                          <w:lang w:val="es-ES"/>
                        </w:rPr>
                      </w:pPr>
                      <w:r>
                        <w:rPr>
                          <w:lang w:val="es-ES"/>
                        </w:rPr>
                        <w:t>CONTROL DE INGRESO DETENIDOS A COMISARIA</w:t>
                      </w:r>
                    </w:p>
                  </w:txbxContent>
                </v:textbox>
                <w10:wrap anchorx="margin"/>
              </v:rect>
            </w:pict>
          </mc:Fallback>
        </mc:AlternateContent>
      </w:r>
    </w:p>
    <w:p w14:paraId="09DB5EB0" w14:textId="209916CC" w:rsidR="000F6E5A" w:rsidRPr="00D83EFD" w:rsidRDefault="000F6E5A" w:rsidP="00D83EFD">
      <w:pPr>
        <w:rPr>
          <w:rFonts w:ascii="Arial" w:hAnsi="Arial" w:cs="Arial"/>
          <w:b/>
          <w:bCs/>
          <w:sz w:val="24"/>
          <w:szCs w:val="24"/>
        </w:rPr>
      </w:pPr>
    </w:p>
    <w:p w14:paraId="759AFACE" w14:textId="50641E65" w:rsidR="000A1A60" w:rsidRPr="000F6E5A" w:rsidRDefault="00A4064A" w:rsidP="000A1A60">
      <w:r>
        <w:rPr>
          <w:noProof/>
        </w:rPr>
        <w:lastRenderedPageBreak/>
        <mc:AlternateContent>
          <mc:Choice Requires="wps">
            <w:drawing>
              <wp:anchor distT="0" distB="0" distL="114300" distR="114300" simplePos="0" relativeHeight="251724800" behindDoc="0" locked="0" layoutInCell="1" allowOverlap="1" wp14:anchorId="6D92590A" wp14:editId="038686E8">
                <wp:simplePos x="0" y="0"/>
                <wp:positionH relativeFrom="margin">
                  <wp:posOffset>-70123</wp:posOffset>
                </wp:positionH>
                <wp:positionV relativeFrom="paragraph">
                  <wp:posOffset>-212162</wp:posOffset>
                </wp:positionV>
                <wp:extent cx="3466465" cy="254000"/>
                <wp:effectExtent l="0" t="0" r="19685" b="12700"/>
                <wp:wrapNone/>
                <wp:docPr id="1430865114" name="Rectángulo 3"/>
                <wp:cNvGraphicFramePr/>
                <a:graphic xmlns:a="http://schemas.openxmlformats.org/drawingml/2006/main">
                  <a:graphicData uri="http://schemas.microsoft.com/office/word/2010/wordprocessingShape">
                    <wps:wsp>
                      <wps:cNvSpPr/>
                      <wps:spPr>
                        <a:xfrm>
                          <a:off x="0" y="0"/>
                          <a:ext cx="3466465" cy="25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FA10BA6" w14:textId="40100CC8" w:rsidR="00D91976" w:rsidRPr="00D91976" w:rsidRDefault="00D91976" w:rsidP="00D91976">
                            <w:pPr>
                              <w:jc w:val="center"/>
                              <w:rPr>
                                <w:lang w:val="es-ES"/>
                              </w:rPr>
                            </w:pPr>
                            <w:r>
                              <w:rPr>
                                <w:lang w:val="es-ES"/>
                              </w:rPr>
                              <w:t>OFICIAL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2590A" id="_x0000_s1049" style="position:absolute;margin-left:-5.5pt;margin-top:-16.7pt;width:272.95pt;height:20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" filled="f" strokecolor="#101218 [484]" strokeweight="1.5pt">
                <v:textbox>
                  <w:txbxContent>
                    <w:p w14:paraId="0FA10BA6" w14:textId="40100CC8" w:rsidR="00D91976" w:rsidRPr="00D91976" w:rsidRDefault="00D91976" w:rsidP="00D91976">
                      <w:pPr>
                        <w:jc w:val="center"/>
                        <w:rPr>
                          <w:lang w:val="es-ES"/>
                        </w:rPr>
                      </w:pPr>
                      <w:r>
                        <w:rPr>
                          <w:lang w:val="es-ES"/>
                        </w:rPr>
                        <w:t>OFICIAL DE SERVICIO</w:t>
                      </w:r>
                    </w:p>
                  </w:txbxContent>
                </v:textbox>
                <w10:wrap anchorx="margin"/>
              </v:rect>
            </w:pict>
          </mc:Fallback>
        </mc:AlternateContent>
      </w:r>
      <w:r w:rsidR="0066421D">
        <w:rPr>
          <w:noProof/>
        </w:rPr>
        <mc:AlternateContent>
          <mc:Choice Requires="wps">
            <w:drawing>
              <wp:anchor distT="0" distB="0" distL="114300" distR="114300" simplePos="0" relativeHeight="251736064" behindDoc="0" locked="0" layoutInCell="1" allowOverlap="1" wp14:anchorId="14F44616" wp14:editId="778E4C51">
                <wp:simplePos x="0" y="0"/>
                <wp:positionH relativeFrom="column">
                  <wp:posOffset>1462135</wp:posOffset>
                </wp:positionH>
                <wp:positionV relativeFrom="paragraph">
                  <wp:posOffset>1317549</wp:posOffset>
                </wp:positionV>
                <wp:extent cx="425450" cy="387350"/>
                <wp:effectExtent l="0" t="0" r="0" b="0"/>
                <wp:wrapNone/>
                <wp:docPr id="326119714"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627C59" w14:textId="1928C06D" w:rsidR="0066421D" w:rsidRPr="00D91976" w:rsidRDefault="0066421D" w:rsidP="0066421D">
                            <w:pPr>
                              <w:jc w:val="center"/>
                              <w:rPr>
                                <w:lang w:val="es-ES"/>
                              </w:rPr>
                            </w:pPr>
                            <w:r>
                              <w:rPr>
                                <w:lang w:val="es-ES"/>
                              </w:rPr>
                              <w:t>5</w:t>
                            </w:r>
                            <w:r w:rsidRPr="00D91976">
                              <w:rPr>
                                <w:noProof/>
                                <w:lang w:val="es-ES"/>
                              </w:rPr>
                              <w:drawing>
                                <wp:inline distT="0" distB="0" distL="0" distR="0" wp14:anchorId="18494D08" wp14:editId="4F1CF88F">
                                  <wp:extent cx="223520" cy="20955"/>
                                  <wp:effectExtent l="0" t="0" r="0" b="0"/>
                                  <wp:docPr id="1624265010" name="Imagen 162426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44616" id="Rectángulo 4" o:spid="_x0000_s1050" style="position:absolute;margin-left:115.15pt;margin-top:103.75pt;width:33.5pt;height:3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8L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" filled="f" stroked="f" strokeweight="1.5pt">
                <v:textbox>
                  <w:txbxContent>
                    <w:p w14:paraId="77627C59" w14:textId="1928C06D" w:rsidR="0066421D" w:rsidRPr="00D91976" w:rsidRDefault="0066421D" w:rsidP="0066421D">
                      <w:pPr>
                        <w:jc w:val="center"/>
                        <w:rPr>
                          <w:lang w:val="es-ES"/>
                        </w:rPr>
                      </w:pPr>
                      <w:r>
                        <w:rPr>
                          <w:lang w:val="es-ES"/>
                        </w:rPr>
                        <w:t>5</w:t>
                      </w:r>
                      <w:r w:rsidRPr="00D91976">
                        <w:rPr>
                          <w:noProof/>
                          <w:lang w:val="es-ES"/>
                        </w:rPr>
                        <w:drawing>
                          <wp:inline distT="0" distB="0" distL="0" distR="0" wp14:anchorId="18494D08" wp14:editId="4F1CF88F">
                            <wp:extent cx="223520" cy="20955"/>
                            <wp:effectExtent l="0" t="0" r="0" b="0"/>
                            <wp:docPr id="1624265010" name="Imagen 162426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66421D">
        <w:rPr>
          <w:noProof/>
        </w:rPr>
        <mc:AlternateContent>
          <mc:Choice Requires="wps">
            <w:drawing>
              <wp:anchor distT="0" distB="0" distL="114300" distR="114300" simplePos="0" relativeHeight="251731968" behindDoc="0" locked="0" layoutInCell="1" allowOverlap="1" wp14:anchorId="4BDD2E64" wp14:editId="31617E21">
                <wp:simplePos x="0" y="0"/>
                <wp:positionH relativeFrom="column">
                  <wp:posOffset>1460110</wp:posOffset>
                </wp:positionH>
                <wp:positionV relativeFrom="paragraph">
                  <wp:posOffset>1005369</wp:posOffset>
                </wp:positionV>
                <wp:extent cx="425450" cy="387350"/>
                <wp:effectExtent l="0" t="0" r="0" b="0"/>
                <wp:wrapNone/>
                <wp:docPr id="942728316"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8A2BCD1" w14:textId="0A7143CD" w:rsidR="0066421D" w:rsidRPr="00D91976" w:rsidRDefault="0066421D" w:rsidP="0066421D">
                            <w:pPr>
                              <w:jc w:val="center"/>
                              <w:rPr>
                                <w:lang w:val="es-ES"/>
                              </w:rPr>
                            </w:pPr>
                            <w:r>
                              <w:rPr>
                                <w:lang w:val="es-ES"/>
                              </w:rPr>
                              <w:t>4</w:t>
                            </w:r>
                            <w:r w:rsidRPr="00D91976">
                              <w:rPr>
                                <w:noProof/>
                                <w:lang w:val="es-ES"/>
                              </w:rPr>
                              <w:drawing>
                                <wp:inline distT="0" distB="0" distL="0" distR="0" wp14:anchorId="46327C2F" wp14:editId="19D3043F">
                                  <wp:extent cx="223520" cy="20955"/>
                                  <wp:effectExtent l="0" t="0" r="0" b="0"/>
                                  <wp:docPr id="2086472890" name="Imagen 20864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D2E64" id="_x0000_s1051" style="position:absolute;margin-left:114.95pt;margin-top:79.15pt;width:33.5pt;height:3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eG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" filled="f" stroked="f" strokeweight="1.5pt">
                <v:textbox>
                  <w:txbxContent>
                    <w:p w14:paraId="68A2BCD1" w14:textId="0A7143CD" w:rsidR="0066421D" w:rsidRPr="00D91976" w:rsidRDefault="0066421D" w:rsidP="0066421D">
                      <w:pPr>
                        <w:jc w:val="center"/>
                        <w:rPr>
                          <w:lang w:val="es-ES"/>
                        </w:rPr>
                      </w:pPr>
                      <w:r>
                        <w:rPr>
                          <w:lang w:val="es-ES"/>
                        </w:rPr>
                        <w:t>4</w:t>
                      </w:r>
                      <w:r w:rsidRPr="00D91976">
                        <w:rPr>
                          <w:noProof/>
                          <w:lang w:val="es-ES"/>
                        </w:rPr>
                        <w:drawing>
                          <wp:inline distT="0" distB="0" distL="0" distR="0" wp14:anchorId="46327C2F" wp14:editId="19D3043F">
                            <wp:extent cx="223520" cy="20955"/>
                            <wp:effectExtent l="0" t="0" r="0" b="0"/>
                            <wp:docPr id="2086472890" name="Imagen 20864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66421D">
        <w:rPr>
          <w:noProof/>
        </w:rPr>
        <mc:AlternateContent>
          <mc:Choice Requires="wps">
            <w:drawing>
              <wp:anchor distT="0" distB="0" distL="114300" distR="114300" simplePos="0" relativeHeight="251714560" behindDoc="0" locked="0" layoutInCell="1" allowOverlap="1" wp14:anchorId="1B2D98B9" wp14:editId="0F21ECC6">
                <wp:simplePos x="0" y="0"/>
                <wp:positionH relativeFrom="column">
                  <wp:posOffset>2134367</wp:posOffset>
                </wp:positionH>
                <wp:positionV relativeFrom="paragraph">
                  <wp:posOffset>1704302</wp:posOffset>
                </wp:positionV>
                <wp:extent cx="8073" cy="394090"/>
                <wp:effectExtent l="38100" t="19050" r="68580" b="82550"/>
                <wp:wrapNone/>
                <wp:docPr id="2145834402" name="Conector recto 1"/>
                <wp:cNvGraphicFramePr/>
                <a:graphic xmlns:a="http://schemas.openxmlformats.org/drawingml/2006/main">
                  <a:graphicData uri="http://schemas.microsoft.com/office/word/2010/wordprocessingShape">
                    <wps:wsp>
                      <wps:cNvCnPr/>
                      <wps:spPr>
                        <a:xfrm>
                          <a:off x="0" y="0"/>
                          <a:ext cx="8073" cy="39409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D4D17" id="Conector recto 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05pt,134.2pt" to="168.7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" strokecolor="black [3200]" strokeweight="1pt">
                <v:shadow on="t" color="black" opacity="26214f" origin=",.5" offset="0"/>
              </v:line>
            </w:pict>
          </mc:Fallback>
        </mc:AlternateContent>
      </w:r>
      <w:r w:rsidR="0066421D">
        <w:rPr>
          <w:noProof/>
        </w:rPr>
        <mc:AlternateContent>
          <mc:Choice Requires="wps">
            <w:drawing>
              <wp:anchor distT="0" distB="0" distL="114300" distR="114300" simplePos="0" relativeHeight="251734016" behindDoc="0" locked="0" layoutInCell="1" allowOverlap="1" wp14:anchorId="26F255D0" wp14:editId="3DD4BF46">
                <wp:simplePos x="0" y="0"/>
                <wp:positionH relativeFrom="column">
                  <wp:posOffset>1548532</wp:posOffset>
                </wp:positionH>
                <wp:positionV relativeFrom="paragraph">
                  <wp:posOffset>591669</wp:posOffset>
                </wp:positionV>
                <wp:extent cx="44928" cy="21691"/>
                <wp:effectExtent l="38100" t="19050" r="69850" b="92710"/>
                <wp:wrapNone/>
                <wp:docPr id="759513765" name="Conector recto 1"/>
                <wp:cNvGraphicFramePr/>
                <a:graphic xmlns:a="http://schemas.openxmlformats.org/drawingml/2006/main">
                  <a:graphicData uri="http://schemas.microsoft.com/office/word/2010/wordprocessingShape">
                    <wps:wsp>
                      <wps:cNvCnPr/>
                      <wps:spPr>
                        <a:xfrm flipV="1">
                          <a:off x="0" y="0"/>
                          <a:ext cx="44928" cy="21691"/>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80425" id="Conector recto 1"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5pt,46.6pt" to="125.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" strokecolor="black [3200]" strokeweight="1pt">
                <v:shadow on="t" color="black" opacity="26214f" origin=",.5" offset="0"/>
              </v:line>
            </w:pict>
          </mc:Fallback>
        </mc:AlternateContent>
      </w:r>
      <w:r w:rsidR="0066421D">
        <w:rPr>
          <w:noProof/>
        </w:rPr>
        <mc:AlternateContent>
          <mc:Choice Requires="wps">
            <w:drawing>
              <wp:anchor distT="0" distB="0" distL="114300" distR="114300" simplePos="0" relativeHeight="251710464" behindDoc="0" locked="0" layoutInCell="1" allowOverlap="1" wp14:anchorId="079D82B3" wp14:editId="253A4997">
                <wp:simplePos x="0" y="0"/>
                <wp:positionH relativeFrom="column">
                  <wp:posOffset>1391983</wp:posOffset>
                </wp:positionH>
                <wp:positionV relativeFrom="paragraph">
                  <wp:posOffset>513772</wp:posOffset>
                </wp:positionV>
                <wp:extent cx="142969" cy="14523"/>
                <wp:effectExtent l="38100" t="19050" r="66675" b="100330"/>
                <wp:wrapNone/>
                <wp:docPr id="1809720820" name="Conector recto 1"/>
                <wp:cNvGraphicFramePr/>
                <a:graphic xmlns:a="http://schemas.openxmlformats.org/drawingml/2006/main">
                  <a:graphicData uri="http://schemas.microsoft.com/office/word/2010/wordprocessingShape">
                    <wps:wsp>
                      <wps:cNvCnPr/>
                      <wps:spPr>
                        <a:xfrm flipV="1">
                          <a:off x="0" y="0"/>
                          <a:ext cx="142969" cy="14523"/>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3EEC6" id="Conector recto 1"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6pt,40.45pt" to="120.8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" strokecolor="black [3200]" strokeweight="1pt">
                <v:shadow on="t" color="black" opacity="26214f" origin=",.5" offset="0"/>
              </v:line>
            </w:pict>
          </mc:Fallback>
        </mc:AlternateContent>
      </w:r>
      <w:r w:rsidR="0066421D">
        <w:rPr>
          <w:noProof/>
        </w:rPr>
        <mc:AlternateContent>
          <mc:Choice Requires="wps">
            <w:drawing>
              <wp:anchor distT="0" distB="0" distL="114300" distR="114300" simplePos="0" relativeHeight="251729920" behindDoc="0" locked="0" layoutInCell="1" allowOverlap="1" wp14:anchorId="206F4DA6" wp14:editId="227FCC11">
                <wp:simplePos x="0" y="0"/>
                <wp:positionH relativeFrom="column">
                  <wp:posOffset>1439501</wp:posOffset>
                </wp:positionH>
                <wp:positionV relativeFrom="paragraph">
                  <wp:posOffset>699022</wp:posOffset>
                </wp:positionV>
                <wp:extent cx="425450" cy="387350"/>
                <wp:effectExtent l="0" t="0" r="0" b="0"/>
                <wp:wrapNone/>
                <wp:docPr id="694815835"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5BC320" w14:textId="591C2EE5" w:rsidR="0066421D" w:rsidRPr="00D91976" w:rsidRDefault="0066421D" w:rsidP="0066421D">
                            <w:pPr>
                              <w:jc w:val="center"/>
                              <w:rPr>
                                <w:lang w:val="es-ES"/>
                              </w:rPr>
                            </w:pPr>
                            <w:r>
                              <w:rPr>
                                <w:lang w:val="es-ES"/>
                              </w:rPr>
                              <w:t>3</w:t>
                            </w:r>
                            <w:r w:rsidRPr="00D91976">
                              <w:rPr>
                                <w:noProof/>
                                <w:lang w:val="es-ES"/>
                              </w:rPr>
                              <w:drawing>
                                <wp:inline distT="0" distB="0" distL="0" distR="0" wp14:anchorId="335974F9" wp14:editId="09E93FD7">
                                  <wp:extent cx="223520" cy="20955"/>
                                  <wp:effectExtent l="0" t="0" r="0" b="0"/>
                                  <wp:docPr id="1728650595" name="Imagen 172865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F4DA6" id="_x0000_s1052" style="position:absolute;margin-left:113.35pt;margin-top:55.05pt;width:33.5pt;height: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7LdAIAAEg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" filled="f" stroked="f" strokeweight="1.5pt">
                <v:textbox>
                  <w:txbxContent>
                    <w:p w14:paraId="385BC320" w14:textId="591C2EE5" w:rsidR="0066421D" w:rsidRPr="00D91976" w:rsidRDefault="0066421D" w:rsidP="0066421D">
                      <w:pPr>
                        <w:jc w:val="center"/>
                        <w:rPr>
                          <w:lang w:val="es-ES"/>
                        </w:rPr>
                      </w:pPr>
                      <w:r>
                        <w:rPr>
                          <w:lang w:val="es-ES"/>
                        </w:rPr>
                        <w:t>3</w:t>
                      </w:r>
                      <w:r w:rsidRPr="00D91976">
                        <w:rPr>
                          <w:noProof/>
                          <w:lang w:val="es-ES"/>
                        </w:rPr>
                        <w:drawing>
                          <wp:inline distT="0" distB="0" distL="0" distR="0" wp14:anchorId="335974F9" wp14:editId="09E93FD7">
                            <wp:extent cx="223520" cy="20955"/>
                            <wp:effectExtent l="0" t="0" r="0" b="0"/>
                            <wp:docPr id="1728650595" name="Imagen 172865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D91976">
        <w:rPr>
          <w:noProof/>
        </w:rPr>
        <mc:AlternateContent>
          <mc:Choice Requires="wps">
            <w:drawing>
              <wp:anchor distT="0" distB="0" distL="114300" distR="114300" simplePos="0" relativeHeight="251727872" behindDoc="0" locked="0" layoutInCell="1" allowOverlap="1" wp14:anchorId="083ADD5A" wp14:editId="4BD5428E">
                <wp:simplePos x="0" y="0"/>
                <wp:positionH relativeFrom="column">
                  <wp:posOffset>1439501</wp:posOffset>
                </wp:positionH>
                <wp:positionV relativeFrom="paragraph">
                  <wp:posOffset>380245</wp:posOffset>
                </wp:positionV>
                <wp:extent cx="425450" cy="387350"/>
                <wp:effectExtent l="0" t="0" r="0" b="0"/>
                <wp:wrapNone/>
                <wp:docPr id="171333438"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2BD638" w14:textId="0C232D87" w:rsidR="00D91976" w:rsidRPr="00D91976" w:rsidRDefault="00D91976" w:rsidP="00D91976">
                            <w:pPr>
                              <w:jc w:val="center"/>
                              <w:rPr>
                                <w:lang w:val="es-ES"/>
                              </w:rPr>
                            </w:pPr>
                            <w:r>
                              <w:rPr>
                                <w:lang w:val="es-ES"/>
                              </w:rPr>
                              <w:t>2</w:t>
                            </w:r>
                            <w:r w:rsidRPr="00D91976">
                              <w:rPr>
                                <w:noProof/>
                                <w:lang w:val="es-ES"/>
                              </w:rPr>
                              <w:drawing>
                                <wp:inline distT="0" distB="0" distL="0" distR="0" wp14:anchorId="51C612A9" wp14:editId="36C6C1F3">
                                  <wp:extent cx="223520" cy="20955"/>
                                  <wp:effectExtent l="0" t="0" r="0" b="0"/>
                                  <wp:docPr id="1609084117" name="Imagen 160908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ADD5A" id="_x0000_s1053" style="position:absolute;margin-left:113.35pt;margin-top:29.95pt;width:33.5pt;height: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ZG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" filled="f" stroked="f" strokeweight="1.5pt">
                <v:textbox>
                  <w:txbxContent>
                    <w:p w14:paraId="692BD638" w14:textId="0C232D87" w:rsidR="00D91976" w:rsidRPr="00D91976" w:rsidRDefault="00D91976" w:rsidP="00D91976">
                      <w:pPr>
                        <w:jc w:val="center"/>
                        <w:rPr>
                          <w:lang w:val="es-ES"/>
                        </w:rPr>
                      </w:pPr>
                      <w:r>
                        <w:rPr>
                          <w:lang w:val="es-ES"/>
                        </w:rPr>
                        <w:t>2</w:t>
                      </w:r>
                      <w:r w:rsidRPr="00D91976">
                        <w:rPr>
                          <w:noProof/>
                          <w:lang w:val="es-ES"/>
                        </w:rPr>
                        <w:drawing>
                          <wp:inline distT="0" distB="0" distL="0" distR="0" wp14:anchorId="51C612A9" wp14:editId="36C6C1F3">
                            <wp:extent cx="223520" cy="20955"/>
                            <wp:effectExtent l="0" t="0" r="0" b="0"/>
                            <wp:docPr id="1609084117" name="Imagen 160908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D91976">
        <w:rPr>
          <w:noProof/>
        </w:rPr>
        <mc:AlternateContent>
          <mc:Choice Requires="wps">
            <w:drawing>
              <wp:anchor distT="0" distB="0" distL="114300" distR="114300" simplePos="0" relativeHeight="251725824" behindDoc="0" locked="0" layoutInCell="1" allowOverlap="1" wp14:anchorId="7E8984DD" wp14:editId="4BE3E1A7">
                <wp:simplePos x="0" y="0"/>
                <wp:positionH relativeFrom="column">
                  <wp:posOffset>1436370</wp:posOffset>
                </wp:positionH>
                <wp:positionV relativeFrom="paragraph">
                  <wp:posOffset>30480</wp:posOffset>
                </wp:positionV>
                <wp:extent cx="425450" cy="387350"/>
                <wp:effectExtent l="0" t="0" r="0" b="0"/>
                <wp:wrapNone/>
                <wp:docPr id="1842574087"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86A7A7E" w14:textId="173B9672" w:rsidR="00D91976" w:rsidRPr="00D91976" w:rsidRDefault="00D91976" w:rsidP="00D91976">
                            <w:pPr>
                              <w:jc w:val="center"/>
                              <w:rPr>
                                <w:lang w:val="es-ES"/>
                              </w:rPr>
                            </w:pPr>
                            <w:r>
                              <w:rPr>
                                <w:lang w:val="es-ES"/>
                              </w:rPr>
                              <w:t>1</w:t>
                            </w:r>
                            <w:r w:rsidRPr="00D91976">
                              <w:rPr>
                                <w:noProof/>
                                <w:lang w:val="es-ES"/>
                              </w:rPr>
                              <w:drawing>
                                <wp:inline distT="0" distB="0" distL="0" distR="0" wp14:anchorId="6718F3B1" wp14:editId="53688527">
                                  <wp:extent cx="223520" cy="20955"/>
                                  <wp:effectExtent l="0" t="0" r="0" b="0"/>
                                  <wp:docPr id="1611823215" name="Imagen 161182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984DD" id="_x0000_s1054" style="position:absolute;margin-left:113.1pt;margin-top:2.4pt;width:33.5pt;height:3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2jk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" filled="f" stroked="f" strokeweight="1.5pt">
                <v:textbox>
                  <w:txbxContent>
                    <w:p w14:paraId="686A7A7E" w14:textId="173B9672" w:rsidR="00D91976" w:rsidRPr="00D91976" w:rsidRDefault="00D91976" w:rsidP="00D91976">
                      <w:pPr>
                        <w:jc w:val="center"/>
                        <w:rPr>
                          <w:lang w:val="es-ES"/>
                        </w:rPr>
                      </w:pPr>
                      <w:r>
                        <w:rPr>
                          <w:lang w:val="es-ES"/>
                        </w:rPr>
                        <w:t>1</w:t>
                      </w:r>
                      <w:r w:rsidRPr="00D91976">
                        <w:rPr>
                          <w:noProof/>
                          <w:lang w:val="es-ES"/>
                        </w:rPr>
                        <w:drawing>
                          <wp:inline distT="0" distB="0" distL="0" distR="0" wp14:anchorId="6718F3B1" wp14:editId="53688527">
                            <wp:extent cx="223520" cy="20955"/>
                            <wp:effectExtent l="0" t="0" r="0" b="0"/>
                            <wp:docPr id="1611823215" name="Imagen 161182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D91976">
        <w:rPr>
          <w:noProof/>
        </w:rPr>
        <mc:AlternateContent>
          <mc:Choice Requires="wps">
            <w:drawing>
              <wp:anchor distT="0" distB="0" distL="114300" distR="114300" simplePos="0" relativeHeight="251721728" behindDoc="0" locked="0" layoutInCell="1" allowOverlap="1" wp14:anchorId="108D2CA7" wp14:editId="74B48AB9">
                <wp:simplePos x="0" y="0"/>
                <wp:positionH relativeFrom="column">
                  <wp:posOffset>-74930</wp:posOffset>
                </wp:positionH>
                <wp:positionV relativeFrom="paragraph">
                  <wp:posOffset>-204470</wp:posOffset>
                </wp:positionV>
                <wp:extent cx="3460115" cy="6190615"/>
                <wp:effectExtent l="0" t="0" r="26035" b="19685"/>
                <wp:wrapNone/>
                <wp:docPr id="981334463" name="Rectángulo 2"/>
                <wp:cNvGraphicFramePr/>
                <a:graphic xmlns:a="http://schemas.openxmlformats.org/drawingml/2006/main">
                  <a:graphicData uri="http://schemas.microsoft.com/office/word/2010/wordprocessingShape">
                    <wps:wsp>
                      <wps:cNvSpPr/>
                      <wps:spPr>
                        <a:xfrm>
                          <a:off x="0" y="0"/>
                          <a:ext cx="3460115" cy="6190615"/>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F0C03E" id="Rectángulo 2" o:spid="_x0000_s1026" style="position:absolute;margin-left:-5.9pt;margin-top:-16.1pt;width:272.45pt;height:487.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" filled="f" strokecolor="black [3213]" strokeweight="2pt"/>
            </w:pict>
          </mc:Fallback>
        </mc:AlternateContent>
      </w:r>
      <w:r w:rsidR="000F6E5A">
        <w:rPr>
          <w:noProof/>
        </w:rPr>
        <mc:AlternateContent>
          <mc:Choice Requires="wps">
            <w:drawing>
              <wp:anchor distT="0" distB="0" distL="114300" distR="114300" simplePos="0" relativeHeight="251712512" behindDoc="0" locked="0" layoutInCell="1" allowOverlap="1" wp14:anchorId="5134FD33" wp14:editId="04BAEF27">
                <wp:simplePos x="0" y="0"/>
                <wp:positionH relativeFrom="column">
                  <wp:posOffset>1195656</wp:posOffset>
                </wp:positionH>
                <wp:positionV relativeFrom="paragraph">
                  <wp:posOffset>1790602</wp:posOffset>
                </wp:positionV>
                <wp:extent cx="9965" cy="274516"/>
                <wp:effectExtent l="38100" t="19050" r="66675" b="87630"/>
                <wp:wrapNone/>
                <wp:docPr id="410247566" name="Conector recto 1"/>
                <wp:cNvGraphicFramePr/>
                <a:graphic xmlns:a="http://schemas.openxmlformats.org/drawingml/2006/main">
                  <a:graphicData uri="http://schemas.microsoft.com/office/word/2010/wordprocessingShape">
                    <wps:wsp>
                      <wps:cNvCnPr/>
                      <wps:spPr>
                        <a:xfrm flipH="1">
                          <a:off x="0" y="0"/>
                          <a:ext cx="9965" cy="2745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EE839" id="Conector recto 1"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15pt,141pt" to="94.95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" strokecolor="black [3200]" strokeweight="1pt">
                <v:shadow on="t" color="black" opacity="26214f" origin=",.5" offset="0"/>
              </v:line>
            </w:pict>
          </mc:Fallback>
        </mc:AlternateContent>
      </w:r>
      <w:r w:rsidR="00ED41E9">
        <w:tab/>
      </w:r>
      <w:r w:rsidR="0066421D">
        <w:rPr>
          <w:noProof/>
        </w:rPr>
        <w:drawing>
          <wp:inline distT="0" distB="0" distL="0" distR="0" wp14:anchorId="462EBB2F" wp14:editId="16BEB5F3">
            <wp:extent cx="2425955" cy="1819275"/>
            <wp:effectExtent l="0" t="0" r="0" b="0"/>
            <wp:docPr id="31355522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221" name="Imagen 1" descr="Diagrama, Esquemático&#10;&#10;Descripción generada automáticamente"/>
                    <pic:cNvPicPr/>
                  </pic:nvPicPr>
                  <pic:blipFill>
                    <a:blip r:embed="rId17"/>
                    <a:stretch>
                      <a:fillRect/>
                    </a:stretch>
                  </pic:blipFill>
                  <pic:spPr>
                    <a:xfrm>
                      <a:off x="0" y="0"/>
                      <a:ext cx="2464608" cy="1848262"/>
                    </a:xfrm>
                    <a:prstGeom prst="rect">
                      <a:avLst/>
                    </a:prstGeom>
                  </pic:spPr>
                </pic:pic>
              </a:graphicData>
            </a:graphic>
          </wp:inline>
        </w:drawing>
      </w:r>
      <w:r w:rsidR="000F6E5A">
        <w:tab/>
      </w:r>
      <w:r w:rsidR="00D91976">
        <w:tab/>
      </w:r>
    </w:p>
    <w:p w14:paraId="1B332D1E" w14:textId="24721302" w:rsidR="000F6E5A" w:rsidRDefault="00F24B59" w:rsidP="000A1A60">
      <w:r>
        <w:rPr>
          <w:noProof/>
        </w:rPr>
        <mc:AlternateContent>
          <mc:Choice Requires="wps">
            <w:drawing>
              <wp:anchor distT="0" distB="0" distL="114300" distR="114300" simplePos="0" relativeHeight="251746304" behindDoc="0" locked="0" layoutInCell="1" allowOverlap="1" wp14:anchorId="3A750F96" wp14:editId="614E3193">
                <wp:simplePos x="0" y="0"/>
                <wp:positionH relativeFrom="column">
                  <wp:posOffset>982181</wp:posOffset>
                </wp:positionH>
                <wp:positionV relativeFrom="paragraph">
                  <wp:posOffset>1302385</wp:posOffset>
                </wp:positionV>
                <wp:extent cx="425450" cy="387350"/>
                <wp:effectExtent l="0" t="0" r="0" b="0"/>
                <wp:wrapNone/>
                <wp:docPr id="1301553366"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F1B12F" w14:textId="0933E3FA" w:rsidR="00F24B59" w:rsidRPr="00D91976" w:rsidRDefault="00F24B59" w:rsidP="00F24B59">
                            <w:pPr>
                              <w:jc w:val="center"/>
                              <w:rPr>
                                <w:lang w:val="es-ES"/>
                              </w:rPr>
                            </w:pPr>
                            <w:r>
                              <w:rPr>
                                <w:lang w:val="es-ES"/>
                              </w:rPr>
                              <w:t>10</w:t>
                            </w:r>
                            <w:r w:rsidRPr="00D91976">
                              <w:rPr>
                                <w:noProof/>
                                <w:lang w:val="es-ES"/>
                              </w:rPr>
                              <w:drawing>
                                <wp:inline distT="0" distB="0" distL="0" distR="0" wp14:anchorId="39270C60" wp14:editId="2A129079">
                                  <wp:extent cx="223520" cy="20955"/>
                                  <wp:effectExtent l="0" t="0" r="0" b="0"/>
                                  <wp:docPr id="152437832" name="Imagen 15243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50F96" id="_x0000_s1055" style="position:absolute;margin-left:77.35pt;margin-top:102.55pt;width:33.5pt;height:3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aBpdAIAAEg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" filled="f" stroked="f" strokeweight="1.5pt">
                <v:textbox>
                  <w:txbxContent>
                    <w:p w14:paraId="1EF1B12F" w14:textId="0933E3FA" w:rsidR="00F24B59" w:rsidRPr="00D91976" w:rsidRDefault="00F24B59" w:rsidP="00F24B59">
                      <w:pPr>
                        <w:jc w:val="center"/>
                        <w:rPr>
                          <w:lang w:val="es-ES"/>
                        </w:rPr>
                      </w:pPr>
                      <w:r>
                        <w:rPr>
                          <w:lang w:val="es-ES"/>
                        </w:rPr>
                        <w:t>10</w:t>
                      </w:r>
                      <w:r w:rsidRPr="00D91976">
                        <w:rPr>
                          <w:noProof/>
                          <w:lang w:val="es-ES"/>
                        </w:rPr>
                        <w:drawing>
                          <wp:inline distT="0" distB="0" distL="0" distR="0" wp14:anchorId="39270C60" wp14:editId="2A129079">
                            <wp:extent cx="223520" cy="20955"/>
                            <wp:effectExtent l="0" t="0" r="0" b="0"/>
                            <wp:docPr id="152437832" name="Imagen 15243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256EE146" wp14:editId="453EEBDF">
                <wp:simplePos x="0" y="0"/>
                <wp:positionH relativeFrom="column">
                  <wp:posOffset>1977554</wp:posOffset>
                </wp:positionH>
                <wp:positionV relativeFrom="paragraph">
                  <wp:posOffset>1260557</wp:posOffset>
                </wp:positionV>
                <wp:extent cx="425450" cy="387350"/>
                <wp:effectExtent l="0" t="0" r="0" b="0"/>
                <wp:wrapNone/>
                <wp:docPr id="426126970"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692A98" w14:textId="0C09D9A2" w:rsidR="00F24B59" w:rsidRPr="00D91976" w:rsidRDefault="00F24B59" w:rsidP="00F24B59">
                            <w:pPr>
                              <w:jc w:val="center"/>
                              <w:rPr>
                                <w:lang w:val="es-ES"/>
                              </w:rPr>
                            </w:pPr>
                            <w:r>
                              <w:rPr>
                                <w:lang w:val="es-ES"/>
                              </w:rPr>
                              <w:t>9</w:t>
                            </w:r>
                            <w:r w:rsidRPr="00D91976">
                              <w:rPr>
                                <w:noProof/>
                                <w:lang w:val="es-ES"/>
                              </w:rPr>
                              <w:drawing>
                                <wp:inline distT="0" distB="0" distL="0" distR="0" wp14:anchorId="3493E276" wp14:editId="28638928">
                                  <wp:extent cx="223520" cy="20955"/>
                                  <wp:effectExtent l="0" t="0" r="0" b="0"/>
                                  <wp:docPr id="1130946157" name="Imagen 113094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E146" id="_x0000_s1056" style="position:absolute;margin-left:155.7pt;margin-top:99.25pt;width:33.5pt;height:3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A+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" filled="f" stroked="f" strokeweight="1.5pt">
                <v:textbox>
                  <w:txbxContent>
                    <w:p w14:paraId="43692A98" w14:textId="0C09D9A2" w:rsidR="00F24B59" w:rsidRPr="00D91976" w:rsidRDefault="00F24B59" w:rsidP="00F24B59">
                      <w:pPr>
                        <w:jc w:val="center"/>
                        <w:rPr>
                          <w:lang w:val="es-ES"/>
                        </w:rPr>
                      </w:pPr>
                      <w:r>
                        <w:rPr>
                          <w:lang w:val="es-ES"/>
                        </w:rPr>
                        <w:t>9</w:t>
                      </w:r>
                      <w:r w:rsidRPr="00D91976">
                        <w:rPr>
                          <w:noProof/>
                          <w:lang w:val="es-ES"/>
                        </w:rPr>
                        <w:drawing>
                          <wp:inline distT="0" distB="0" distL="0" distR="0" wp14:anchorId="3493E276" wp14:editId="28638928">
                            <wp:extent cx="223520" cy="20955"/>
                            <wp:effectExtent l="0" t="0" r="0" b="0"/>
                            <wp:docPr id="1130946157" name="Imagen 113094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4531267E" wp14:editId="5B666832">
                <wp:simplePos x="0" y="0"/>
                <wp:positionH relativeFrom="column">
                  <wp:posOffset>1951021</wp:posOffset>
                </wp:positionH>
                <wp:positionV relativeFrom="paragraph">
                  <wp:posOffset>884655</wp:posOffset>
                </wp:positionV>
                <wp:extent cx="425450" cy="387350"/>
                <wp:effectExtent l="0" t="0" r="0" b="0"/>
                <wp:wrapNone/>
                <wp:docPr id="1797451873"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BDC954" w14:textId="6FC71478" w:rsidR="00F24B59" w:rsidRPr="00D91976" w:rsidRDefault="00F24B59" w:rsidP="00F24B59">
                            <w:pPr>
                              <w:jc w:val="center"/>
                              <w:rPr>
                                <w:lang w:val="es-ES"/>
                              </w:rPr>
                            </w:pPr>
                            <w:r>
                              <w:rPr>
                                <w:lang w:val="es-ES"/>
                              </w:rPr>
                              <w:t>8</w:t>
                            </w:r>
                            <w:r w:rsidRPr="00D91976">
                              <w:rPr>
                                <w:noProof/>
                                <w:lang w:val="es-ES"/>
                              </w:rPr>
                              <w:drawing>
                                <wp:inline distT="0" distB="0" distL="0" distR="0" wp14:anchorId="41E1785A" wp14:editId="01D2F090">
                                  <wp:extent cx="223520" cy="20955"/>
                                  <wp:effectExtent l="0" t="0" r="0" b="0"/>
                                  <wp:docPr id="921545178" name="Imagen 92154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1267E" id="_x0000_s1057" style="position:absolute;margin-left:153.6pt;margin-top:69.65pt;width:33.5pt;height:3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iz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" filled="f" stroked="f" strokeweight="1.5pt">
                <v:textbox>
                  <w:txbxContent>
                    <w:p w14:paraId="2EBDC954" w14:textId="6FC71478" w:rsidR="00F24B59" w:rsidRPr="00D91976" w:rsidRDefault="00F24B59" w:rsidP="00F24B59">
                      <w:pPr>
                        <w:jc w:val="center"/>
                        <w:rPr>
                          <w:lang w:val="es-ES"/>
                        </w:rPr>
                      </w:pPr>
                      <w:r>
                        <w:rPr>
                          <w:lang w:val="es-ES"/>
                        </w:rPr>
                        <w:t>8</w:t>
                      </w:r>
                      <w:r w:rsidRPr="00D91976">
                        <w:rPr>
                          <w:noProof/>
                          <w:lang w:val="es-ES"/>
                        </w:rPr>
                        <w:drawing>
                          <wp:inline distT="0" distB="0" distL="0" distR="0" wp14:anchorId="41E1785A" wp14:editId="01D2F090">
                            <wp:extent cx="223520" cy="20955"/>
                            <wp:effectExtent l="0" t="0" r="0" b="0"/>
                            <wp:docPr id="921545178" name="Imagen 92154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54EDB483" wp14:editId="0113A3EC">
                <wp:simplePos x="0" y="0"/>
                <wp:positionH relativeFrom="column">
                  <wp:posOffset>1955567</wp:posOffset>
                </wp:positionH>
                <wp:positionV relativeFrom="paragraph">
                  <wp:posOffset>496671</wp:posOffset>
                </wp:positionV>
                <wp:extent cx="425450" cy="387350"/>
                <wp:effectExtent l="0" t="0" r="0" b="0"/>
                <wp:wrapNone/>
                <wp:docPr id="1812675133"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D957AC" w14:textId="125A56BA" w:rsidR="00F24B59" w:rsidRPr="00D91976" w:rsidRDefault="00F24B59" w:rsidP="00F24B59">
                            <w:pPr>
                              <w:jc w:val="center"/>
                              <w:rPr>
                                <w:lang w:val="es-ES"/>
                              </w:rPr>
                            </w:pPr>
                            <w:r>
                              <w:rPr>
                                <w:lang w:val="es-ES"/>
                              </w:rPr>
                              <w:t>7</w:t>
                            </w:r>
                            <w:r w:rsidRPr="00D91976">
                              <w:rPr>
                                <w:noProof/>
                                <w:lang w:val="es-ES"/>
                              </w:rPr>
                              <w:drawing>
                                <wp:inline distT="0" distB="0" distL="0" distR="0" wp14:anchorId="72050945" wp14:editId="46418737">
                                  <wp:extent cx="223520" cy="20955"/>
                                  <wp:effectExtent l="0" t="0" r="0" b="0"/>
                                  <wp:docPr id="1422007632" name="Imagen 142200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DB483" id="_x0000_s1058" style="position:absolute;margin-left:154pt;margin-top:39.1pt;width:33.5pt;height:3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H+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" filled="f" stroked="f" strokeweight="1.5pt">
                <v:textbox>
                  <w:txbxContent>
                    <w:p w14:paraId="09D957AC" w14:textId="125A56BA" w:rsidR="00F24B59" w:rsidRPr="00D91976" w:rsidRDefault="00F24B59" w:rsidP="00F24B59">
                      <w:pPr>
                        <w:jc w:val="center"/>
                        <w:rPr>
                          <w:lang w:val="es-ES"/>
                        </w:rPr>
                      </w:pPr>
                      <w:r>
                        <w:rPr>
                          <w:lang w:val="es-ES"/>
                        </w:rPr>
                        <w:t>7</w:t>
                      </w:r>
                      <w:r w:rsidRPr="00D91976">
                        <w:rPr>
                          <w:noProof/>
                          <w:lang w:val="es-ES"/>
                        </w:rPr>
                        <w:drawing>
                          <wp:inline distT="0" distB="0" distL="0" distR="0" wp14:anchorId="72050945" wp14:editId="46418737">
                            <wp:extent cx="223520" cy="20955"/>
                            <wp:effectExtent l="0" t="0" r="0" b="0"/>
                            <wp:docPr id="1422007632" name="Imagen 142200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1DE2BF24" wp14:editId="494D28DC">
                <wp:simplePos x="0" y="0"/>
                <wp:positionH relativeFrom="column">
                  <wp:posOffset>1937385</wp:posOffset>
                </wp:positionH>
                <wp:positionV relativeFrom="paragraph">
                  <wp:posOffset>134022</wp:posOffset>
                </wp:positionV>
                <wp:extent cx="425450" cy="387350"/>
                <wp:effectExtent l="0" t="0" r="0" b="0"/>
                <wp:wrapNone/>
                <wp:docPr id="177862673"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91755C" w14:textId="33B52C97" w:rsidR="00F24B59" w:rsidRPr="00D91976" w:rsidRDefault="00F24B59" w:rsidP="00F24B59">
                            <w:pPr>
                              <w:jc w:val="center"/>
                              <w:rPr>
                                <w:lang w:val="es-ES"/>
                              </w:rPr>
                            </w:pPr>
                            <w:r>
                              <w:rPr>
                                <w:lang w:val="es-ES"/>
                              </w:rPr>
                              <w:t>6</w:t>
                            </w:r>
                            <w:r w:rsidRPr="00D91976">
                              <w:rPr>
                                <w:noProof/>
                                <w:lang w:val="es-ES"/>
                              </w:rPr>
                              <w:drawing>
                                <wp:inline distT="0" distB="0" distL="0" distR="0" wp14:anchorId="425014D3" wp14:editId="153BCAA8">
                                  <wp:extent cx="223520" cy="20955"/>
                                  <wp:effectExtent l="0" t="0" r="0" b="0"/>
                                  <wp:docPr id="1397301925" name="Imagen 13973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BF24" id="_x0000_s1059" style="position:absolute;margin-left:152.55pt;margin-top:10.55pt;width:33.5pt;height:3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lzdQ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" filled="f" stroked="f" strokeweight="1.5pt">
                <v:textbox>
                  <w:txbxContent>
                    <w:p w14:paraId="1791755C" w14:textId="33B52C97" w:rsidR="00F24B59" w:rsidRPr="00D91976" w:rsidRDefault="00F24B59" w:rsidP="00F24B59">
                      <w:pPr>
                        <w:jc w:val="center"/>
                        <w:rPr>
                          <w:lang w:val="es-ES"/>
                        </w:rPr>
                      </w:pPr>
                      <w:r>
                        <w:rPr>
                          <w:lang w:val="es-ES"/>
                        </w:rPr>
                        <w:t>6</w:t>
                      </w:r>
                      <w:r w:rsidRPr="00D91976">
                        <w:rPr>
                          <w:noProof/>
                          <w:lang w:val="es-ES"/>
                        </w:rPr>
                        <w:drawing>
                          <wp:inline distT="0" distB="0" distL="0" distR="0" wp14:anchorId="425014D3" wp14:editId="153BCAA8">
                            <wp:extent cx="223520" cy="20955"/>
                            <wp:effectExtent l="0" t="0" r="0" b="0"/>
                            <wp:docPr id="1397301925" name="Imagen 13973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0F6E5A">
        <w:rPr>
          <w:noProof/>
        </w:rPr>
        <mc:AlternateContent>
          <mc:Choice Requires="wps">
            <w:drawing>
              <wp:anchor distT="0" distB="0" distL="114300" distR="114300" simplePos="0" relativeHeight="251720704" behindDoc="0" locked="0" layoutInCell="1" allowOverlap="1" wp14:anchorId="50B36793" wp14:editId="1529894F">
                <wp:simplePos x="0" y="0"/>
                <wp:positionH relativeFrom="column">
                  <wp:posOffset>2180395</wp:posOffset>
                </wp:positionH>
                <wp:positionV relativeFrom="paragraph">
                  <wp:posOffset>1536602</wp:posOffset>
                </wp:positionV>
                <wp:extent cx="12358" cy="651657"/>
                <wp:effectExtent l="38100" t="19050" r="64135" b="91440"/>
                <wp:wrapNone/>
                <wp:docPr id="846113776" name="Conector recto 1"/>
                <wp:cNvGraphicFramePr/>
                <a:graphic xmlns:a="http://schemas.openxmlformats.org/drawingml/2006/main">
                  <a:graphicData uri="http://schemas.microsoft.com/office/word/2010/wordprocessingShape">
                    <wps:wsp>
                      <wps:cNvCnPr/>
                      <wps:spPr>
                        <a:xfrm>
                          <a:off x="0" y="0"/>
                          <a:ext cx="12358" cy="651657"/>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BF78" id="Conector recto 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pt,121pt" to="172.65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" strokecolor="black [3200]" strokeweight="1pt">
                <v:shadow on="t" color="black" opacity="26214f" origin=",.5" offset="0"/>
              </v:line>
            </w:pict>
          </mc:Fallback>
        </mc:AlternateContent>
      </w:r>
      <w:r w:rsidR="000F6E5A">
        <w:rPr>
          <w:noProof/>
        </w:rPr>
        <mc:AlternateContent>
          <mc:Choice Requires="wps">
            <w:drawing>
              <wp:anchor distT="0" distB="0" distL="114300" distR="114300" simplePos="0" relativeHeight="251718656" behindDoc="0" locked="0" layoutInCell="1" allowOverlap="1" wp14:anchorId="3A240BAF" wp14:editId="29CADB17">
                <wp:simplePos x="0" y="0"/>
                <wp:positionH relativeFrom="column">
                  <wp:posOffset>1198587</wp:posOffset>
                </wp:positionH>
                <wp:positionV relativeFrom="paragraph">
                  <wp:posOffset>1829972</wp:posOffset>
                </wp:positionV>
                <wp:extent cx="74441" cy="248236"/>
                <wp:effectExtent l="38100" t="19050" r="59055" b="95250"/>
                <wp:wrapNone/>
                <wp:docPr id="1317566357" name="Conector recto 1"/>
                <wp:cNvGraphicFramePr/>
                <a:graphic xmlns:a="http://schemas.openxmlformats.org/drawingml/2006/main">
                  <a:graphicData uri="http://schemas.microsoft.com/office/word/2010/wordprocessingShape">
                    <wps:wsp>
                      <wps:cNvCnPr/>
                      <wps:spPr>
                        <a:xfrm>
                          <a:off x="0" y="0"/>
                          <a:ext cx="74441" cy="24823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A3D95" id="Conector recto 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pt,144.1pt" to="100.25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" strokecolor="black [3200]" strokeweight="1pt">
                <v:shadow on="t" color="black" opacity="26214f" origin=",.5" offset="0"/>
              </v:line>
            </w:pict>
          </mc:Fallback>
        </mc:AlternateContent>
      </w:r>
      <w:r w:rsidR="000F6E5A">
        <w:rPr>
          <w:noProof/>
        </w:rPr>
        <mc:AlternateContent>
          <mc:Choice Requires="wps">
            <w:drawing>
              <wp:anchor distT="0" distB="0" distL="114300" distR="114300" simplePos="0" relativeHeight="251716608" behindDoc="0" locked="0" layoutInCell="1" allowOverlap="1" wp14:anchorId="77B922D0" wp14:editId="40947D95">
                <wp:simplePos x="0" y="0"/>
                <wp:positionH relativeFrom="column">
                  <wp:posOffset>836930</wp:posOffset>
                </wp:positionH>
                <wp:positionV relativeFrom="paragraph">
                  <wp:posOffset>1747618</wp:posOffset>
                </wp:positionV>
                <wp:extent cx="24032" cy="611895"/>
                <wp:effectExtent l="38100" t="19050" r="71755" b="93345"/>
                <wp:wrapNone/>
                <wp:docPr id="782208552" name="Conector recto 1"/>
                <wp:cNvGraphicFramePr/>
                <a:graphic xmlns:a="http://schemas.openxmlformats.org/drawingml/2006/main">
                  <a:graphicData uri="http://schemas.microsoft.com/office/word/2010/wordprocessingShape">
                    <wps:wsp>
                      <wps:cNvCnPr/>
                      <wps:spPr>
                        <a:xfrm>
                          <a:off x="0" y="0"/>
                          <a:ext cx="24032" cy="611895"/>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F115" id="Conector recto 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pt,137.6pt" to="67.8pt,1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" strokecolor="black [3200]" strokeweight="1pt">
                <v:shadow on="t" color="black" opacity="26214f" origin=",.5" offset="0"/>
              </v:line>
            </w:pict>
          </mc:Fallback>
        </mc:AlternateContent>
      </w:r>
      <w:r w:rsidR="000F6E5A">
        <w:t xml:space="preserve">            </w:t>
      </w:r>
      <w:r w:rsidR="000F6E5A">
        <w:rPr>
          <w:noProof/>
        </w:rPr>
        <w:drawing>
          <wp:inline distT="0" distB="0" distL="0" distR="0" wp14:anchorId="7F7BDBB8" wp14:editId="79F184D7">
            <wp:extent cx="2479499" cy="1859427"/>
            <wp:effectExtent l="0" t="0" r="0" b="7620"/>
            <wp:docPr id="4925504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0426" name="Imagen 1" descr="Diagrama&#10;&#10;Descripción generada automáticamente"/>
                    <pic:cNvPicPr/>
                  </pic:nvPicPr>
                  <pic:blipFill>
                    <a:blip r:embed="rId18"/>
                    <a:stretch>
                      <a:fillRect/>
                    </a:stretch>
                  </pic:blipFill>
                  <pic:spPr>
                    <a:xfrm>
                      <a:off x="0" y="0"/>
                      <a:ext cx="2521909" cy="1891231"/>
                    </a:xfrm>
                    <a:prstGeom prst="rect">
                      <a:avLst/>
                    </a:prstGeom>
                  </pic:spPr>
                </pic:pic>
              </a:graphicData>
            </a:graphic>
          </wp:inline>
        </w:drawing>
      </w:r>
    </w:p>
    <w:p w14:paraId="7551B114" w14:textId="64067732" w:rsidR="000F6E5A" w:rsidRDefault="00AB71CF" w:rsidP="000A1A60">
      <w:r>
        <w:rPr>
          <w:noProof/>
        </w:rPr>
        <mc:AlternateContent>
          <mc:Choice Requires="wps">
            <w:drawing>
              <wp:anchor distT="0" distB="0" distL="114300" distR="114300" simplePos="0" relativeHeight="251772928" behindDoc="0" locked="0" layoutInCell="1" allowOverlap="1" wp14:anchorId="67179C84" wp14:editId="6DE4AE2B">
                <wp:simplePos x="0" y="0"/>
                <wp:positionH relativeFrom="column">
                  <wp:posOffset>2615037</wp:posOffset>
                </wp:positionH>
                <wp:positionV relativeFrom="paragraph">
                  <wp:posOffset>804941</wp:posOffset>
                </wp:positionV>
                <wp:extent cx="425450" cy="387350"/>
                <wp:effectExtent l="0" t="0" r="0" b="0"/>
                <wp:wrapNone/>
                <wp:docPr id="545499147"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CAE54F" w14:textId="414A6F51" w:rsidR="00AB71CF" w:rsidRPr="00D91976" w:rsidRDefault="00AB71CF" w:rsidP="00AB71CF">
                            <w:pPr>
                              <w:jc w:val="center"/>
                              <w:rPr>
                                <w:lang w:val="es-ES"/>
                              </w:rPr>
                            </w:pPr>
                            <w:r>
                              <w:rPr>
                                <w:lang w:val="es-ES"/>
                              </w:rPr>
                              <w:t>23</w:t>
                            </w:r>
                            <w:r w:rsidRPr="00D91976">
                              <w:rPr>
                                <w:noProof/>
                                <w:lang w:val="es-ES"/>
                              </w:rPr>
                              <w:drawing>
                                <wp:inline distT="0" distB="0" distL="0" distR="0" wp14:anchorId="7E6F3C11" wp14:editId="0C604367">
                                  <wp:extent cx="223520" cy="20955"/>
                                  <wp:effectExtent l="0" t="0" r="0" b="0"/>
                                  <wp:docPr id="937918583" name="Imagen 93791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79C84" id="_x0000_s1060" style="position:absolute;margin-left:205.9pt;margin-top:63.4pt;width:33.5pt;height:3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Jk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" filled="f" stroked="f" strokeweight="1.5pt">
                <v:textbox>
                  <w:txbxContent>
                    <w:p w14:paraId="5FCAE54F" w14:textId="414A6F51" w:rsidR="00AB71CF" w:rsidRPr="00D91976" w:rsidRDefault="00AB71CF" w:rsidP="00AB71CF">
                      <w:pPr>
                        <w:jc w:val="center"/>
                        <w:rPr>
                          <w:lang w:val="es-ES"/>
                        </w:rPr>
                      </w:pPr>
                      <w:r>
                        <w:rPr>
                          <w:lang w:val="es-ES"/>
                        </w:rPr>
                        <w:t>23</w:t>
                      </w:r>
                      <w:r w:rsidRPr="00D91976">
                        <w:rPr>
                          <w:noProof/>
                          <w:lang w:val="es-ES"/>
                        </w:rPr>
                        <w:drawing>
                          <wp:inline distT="0" distB="0" distL="0" distR="0" wp14:anchorId="7E6F3C11" wp14:editId="0C604367">
                            <wp:extent cx="223520" cy="20955"/>
                            <wp:effectExtent l="0" t="0" r="0" b="0"/>
                            <wp:docPr id="937918583" name="Imagen 93791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70880" behindDoc="0" locked="0" layoutInCell="1" allowOverlap="1" wp14:anchorId="73D820D3" wp14:editId="534449E9">
                <wp:simplePos x="0" y="0"/>
                <wp:positionH relativeFrom="column">
                  <wp:posOffset>2104950</wp:posOffset>
                </wp:positionH>
                <wp:positionV relativeFrom="paragraph">
                  <wp:posOffset>806393</wp:posOffset>
                </wp:positionV>
                <wp:extent cx="425450" cy="387350"/>
                <wp:effectExtent l="0" t="0" r="0" b="0"/>
                <wp:wrapNone/>
                <wp:docPr id="2019507443"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C88EAF" w14:textId="5413EBB8" w:rsidR="00AB71CF" w:rsidRPr="00D91976" w:rsidRDefault="00AB71CF" w:rsidP="00AB71CF">
                            <w:pPr>
                              <w:jc w:val="center"/>
                              <w:rPr>
                                <w:lang w:val="es-ES"/>
                              </w:rPr>
                            </w:pPr>
                            <w:r>
                              <w:rPr>
                                <w:lang w:val="es-ES"/>
                              </w:rPr>
                              <w:t>22</w:t>
                            </w:r>
                            <w:r w:rsidRPr="00D91976">
                              <w:rPr>
                                <w:noProof/>
                                <w:lang w:val="es-ES"/>
                              </w:rPr>
                              <w:drawing>
                                <wp:inline distT="0" distB="0" distL="0" distR="0" wp14:anchorId="23C3D2C6" wp14:editId="2A79ACA1">
                                  <wp:extent cx="223520" cy="20955"/>
                                  <wp:effectExtent l="0" t="0" r="0" b="0"/>
                                  <wp:docPr id="177798000" name="Imagen 17779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820D3" id="_x0000_s1061" style="position:absolute;margin-left:165.75pt;margin-top:63.5pt;width:33.5pt;height:3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rp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" filled="f" stroked="f" strokeweight="1.5pt">
                <v:textbox>
                  <w:txbxContent>
                    <w:p w14:paraId="63C88EAF" w14:textId="5413EBB8" w:rsidR="00AB71CF" w:rsidRPr="00D91976" w:rsidRDefault="00AB71CF" w:rsidP="00AB71CF">
                      <w:pPr>
                        <w:jc w:val="center"/>
                        <w:rPr>
                          <w:lang w:val="es-ES"/>
                        </w:rPr>
                      </w:pPr>
                      <w:r>
                        <w:rPr>
                          <w:lang w:val="es-ES"/>
                        </w:rPr>
                        <w:t>22</w:t>
                      </w:r>
                      <w:r w:rsidRPr="00D91976">
                        <w:rPr>
                          <w:noProof/>
                          <w:lang w:val="es-ES"/>
                        </w:rPr>
                        <w:drawing>
                          <wp:inline distT="0" distB="0" distL="0" distR="0" wp14:anchorId="23C3D2C6" wp14:editId="2A79ACA1">
                            <wp:extent cx="223520" cy="20955"/>
                            <wp:effectExtent l="0" t="0" r="0" b="0"/>
                            <wp:docPr id="177798000" name="Imagen 17779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68832" behindDoc="0" locked="0" layoutInCell="1" allowOverlap="1" wp14:anchorId="72055449" wp14:editId="64514187">
                <wp:simplePos x="0" y="0"/>
                <wp:positionH relativeFrom="column">
                  <wp:posOffset>2376491</wp:posOffset>
                </wp:positionH>
                <wp:positionV relativeFrom="paragraph">
                  <wp:posOffset>512426</wp:posOffset>
                </wp:positionV>
                <wp:extent cx="425450" cy="387350"/>
                <wp:effectExtent l="0" t="0" r="0" b="0"/>
                <wp:wrapNone/>
                <wp:docPr id="2006317797"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8E17FD" w14:textId="22B41195" w:rsidR="00AB71CF" w:rsidRPr="00D91976" w:rsidRDefault="00AB71CF" w:rsidP="00AB71CF">
                            <w:pPr>
                              <w:jc w:val="center"/>
                              <w:rPr>
                                <w:lang w:val="es-ES"/>
                              </w:rPr>
                            </w:pPr>
                            <w:r>
                              <w:rPr>
                                <w:lang w:val="es-ES"/>
                              </w:rPr>
                              <w:t>21</w:t>
                            </w:r>
                            <w:r w:rsidRPr="00D91976">
                              <w:rPr>
                                <w:noProof/>
                                <w:lang w:val="es-ES"/>
                              </w:rPr>
                              <w:drawing>
                                <wp:inline distT="0" distB="0" distL="0" distR="0" wp14:anchorId="78E088DB" wp14:editId="58EF363D">
                                  <wp:extent cx="223520" cy="20955"/>
                                  <wp:effectExtent l="0" t="0" r="0" b="0"/>
                                  <wp:docPr id="1423458736" name="Imagen 142345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5449" id="_x0000_s1062" style="position:absolute;margin-left:187.15pt;margin-top:40.35pt;width:33.5pt;height: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OkdAIAAEg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" filled="f" stroked="f" strokeweight="1.5pt">
                <v:textbox>
                  <w:txbxContent>
                    <w:p w14:paraId="628E17FD" w14:textId="22B41195" w:rsidR="00AB71CF" w:rsidRPr="00D91976" w:rsidRDefault="00AB71CF" w:rsidP="00AB71CF">
                      <w:pPr>
                        <w:jc w:val="center"/>
                        <w:rPr>
                          <w:lang w:val="es-ES"/>
                        </w:rPr>
                      </w:pPr>
                      <w:r>
                        <w:rPr>
                          <w:lang w:val="es-ES"/>
                        </w:rPr>
                        <w:t>21</w:t>
                      </w:r>
                      <w:r w:rsidRPr="00D91976">
                        <w:rPr>
                          <w:noProof/>
                          <w:lang w:val="es-ES"/>
                        </w:rPr>
                        <w:drawing>
                          <wp:inline distT="0" distB="0" distL="0" distR="0" wp14:anchorId="78E088DB" wp14:editId="58EF363D">
                            <wp:extent cx="223520" cy="20955"/>
                            <wp:effectExtent l="0" t="0" r="0" b="0"/>
                            <wp:docPr id="1423458736" name="Imagen 142345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66784" behindDoc="0" locked="0" layoutInCell="1" allowOverlap="1" wp14:anchorId="08AB2C86" wp14:editId="737AE4E2">
                <wp:simplePos x="0" y="0"/>
                <wp:positionH relativeFrom="column">
                  <wp:posOffset>1857325</wp:posOffset>
                </wp:positionH>
                <wp:positionV relativeFrom="paragraph">
                  <wp:posOffset>805896</wp:posOffset>
                </wp:positionV>
                <wp:extent cx="425450" cy="387350"/>
                <wp:effectExtent l="0" t="0" r="0" b="0"/>
                <wp:wrapNone/>
                <wp:docPr id="524986854"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C573B1" w14:textId="07D95D80" w:rsidR="00F24B59" w:rsidRPr="00D91976" w:rsidRDefault="00F24B59" w:rsidP="00F24B59">
                            <w:pPr>
                              <w:jc w:val="center"/>
                              <w:rPr>
                                <w:lang w:val="es-ES"/>
                              </w:rPr>
                            </w:pPr>
                            <w:r>
                              <w:rPr>
                                <w:lang w:val="es-ES"/>
                              </w:rPr>
                              <w:t>20</w:t>
                            </w:r>
                            <w:r w:rsidRPr="00D91976">
                              <w:rPr>
                                <w:noProof/>
                                <w:lang w:val="es-ES"/>
                              </w:rPr>
                              <w:drawing>
                                <wp:inline distT="0" distB="0" distL="0" distR="0" wp14:anchorId="2CBF6B10" wp14:editId="467B1403">
                                  <wp:extent cx="223520" cy="20955"/>
                                  <wp:effectExtent l="0" t="0" r="0" b="0"/>
                                  <wp:docPr id="1983334420" name="Imagen 198333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B2C86" id="_x0000_s1063" style="position:absolute;margin-left:146.25pt;margin-top:63.45pt;width:33.5pt;height:3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pdQ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" filled="f" stroked="f" strokeweight="1.5pt">
                <v:textbox>
                  <w:txbxContent>
                    <w:p w14:paraId="37C573B1" w14:textId="07D95D80" w:rsidR="00F24B59" w:rsidRPr="00D91976" w:rsidRDefault="00F24B59" w:rsidP="00F24B59">
                      <w:pPr>
                        <w:jc w:val="center"/>
                        <w:rPr>
                          <w:lang w:val="es-ES"/>
                        </w:rPr>
                      </w:pPr>
                      <w:r>
                        <w:rPr>
                          <w:lang w:val="es-ES"/>
                        </w:rPr>
                        <w:t>20</w:t>
                      </w:r>
                      <w:r w:rsidRPr="00D91976">
                        <w:rPr>
                          <w:noProof/>
                          <w:lang w:val="es-ES"/>
                        </w:rPr>
                        <w:drawing>
                          <wp:inline distT="0" distB="0" distL="0" distR="0" wp14:anchorId="2CBF6B10" wp14:editId="467B1403">
                            <wp:extent cx="223520" cy="20955"/>
                            <wp:effectExtent l="0" t="0" r="0" b="0"/>
                            <wp:docPr id="1983334420" name="Imagen 198333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64736" behindDoc="0" locked="0" layoutInCell="1" allowOverlap="1" wp14:anchorId="27D4BC2E" wp14:editId="312DDAFC">
                <wp:simplePos x="0" y="0"/>
                <wp:positionH relativeFrom="column">
                  <wp:posOffset>1312752</wp:posOffset>
                </wp:positionH>
                <wp:positionV relativeFrom="paragraph">
                  <wp:posOffset>845864</wp:posOffset>
                </wp:positionV>
                <wp:extent cx="425450" cy="387350"/>
                <wp:effectExtent l="0" t="0" r="0" b="0"/>
                <wp:wrapNone/>
                <wp:docPr id="1495568961"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F26499" w14:textId="1B0FAE0A" w:rsidR="00F24B59" w:rsidRPr="00D91976" w:rsidRDefault="00F24B59" w:rsidP="00F24B59">
                            <w:pPr>
                              <w:jc w:val="center"/>
                              <w:rPr>
                                <w:lang w:val="es-ES"/>
                              </w:rPr>
                            </w:pPr>
                            <w:r>
                              <w:rPr>
                                <w:lang w:val="es-ES"/>
                              </w:rPr>
                              <w:t>19</w:t>
                            </w:r>
                            <w:r w:rsidRPr="00D91976">
                              <w:rPr>
                                <w:noProof/>
                                <w:lang w:val="es-ES"/>
                              </w:rPr>
                              <w:drawing>
                                <wp:inline distT="0" distB="0" distL="0" distR="0" wp14:anchorId="67AE1133" wp14:editId="1BD6ADC4">
                                  <wp:extent cx="223520" cy="20955"/>
                                  <wp:effectExtent l="0" t="0" r="0" b="0"/>
                                  <wp:docPr id="1301543309" name="Imagen 130154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BC2E" id="_x0000_s1064" style="position:absolute;margin-left:103.35pt;margin-top:66.6pt;width:33.5pt;height:3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WL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" filled="f" stroked="f" strokeweight="1.5pt">
                <v:textbox>
                  <w:txbxContent>
                    <w:p w14:paraId="3BF26499" w14:textId="1B0FAE0A" w:rsidR="00F24B59" w:rsidRPr="00D91976" w:rsidRDefault="00F24B59" w:rsidP="00F24B59">
                      <w:pPr>
                        <w:jc w:val="center"/>
                        <w:rPr>
                          <w:lang w:val="es-ES"/>
                        </w:rPr>
                      </w:pPr>
                      <w:r>
                        <w:rPr>
                          <w:lang w:val="es-ES"/>
                        </w:rPr>
                        <w:t>19</w:t>
                      </w:r>
                      <w:r w:rsidRPr="00D91976">
                        <w:rPr>
                          <w:noProof/>
                          <w:lang w:val="es-ES"/>
                        </w:rPr>
                        <w:drawing>
                          <wp:inline distT="0" distB="0" distL="0" distR="0" wp14:anchorId="67AE1133" wp14:editId="1BD6ADC4">
                            <wp:extent cx="223520" cy="20955"/>
                            <wp:effectExtent l="0" t="0" r="0" b="0"/>
                            <wp:docPr id="1301543309" name="Imagen 130154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62688" behindDoc="0" locked="0" layoutInCell="1" allowOverlap="1" wp14:anchorId="57277C7F" wp14:editId="1BF4040D">
                <wp:simplePos x="0" y="0"/>
                <wp:positionH relativeFrom="column">
                  <wp:posOffset>1583445</wp:posOffset>
                </wp:positionH>
                <wp:positionV relativeFrom="paragraph">
                  <wp:posOffset>526415</wp:posOffset>
                </wp:positionV>
                <wp:extent cx="425450" cy="387350"/>
                <wp:effectExtent l="0" t="0" r="0" b="0"/>
                <wp:wrapNone/>
                <wp:docPr id="944255935"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16E429" w14:textId="61D5CF69" w:rsidR="00F24B59" w:rsidRPr="00D91976" w:rsidRDefault="00F24B59" w:rsidP="00F24B59">
                            <w:pPr>
                              <w:jc w:val="center"/>
                              <w:rPr>
                                <w:lang w:val="es-ES"/>
                              </w:rPr>
                            </w:pPr>
                            <w:r>
                              <w:rPr>
                                <w:lang w:val="es-ES"/>
                              </w:rPr>
                              <w:t>18</w:t>
                            </w:r>
                            <w:r w:rsidRPr="00D91976">
                              <w:rPr>
                                <w:noProof/>
                                <w:lang w:val="es-ES"/>
                              </w:rPr>
                              <w:drawing>
                                <wp:inline distT="0" distB="0" distL="0" distR="0" wp14:anchorId="6A3BCE03" wp14:editId="135B301F">
                                  <wp:extent cx="223520" cy="20955"/>
                                  <wp:effectExtent l="0" t="0" r="0" b="0"/>
                                  <wp:docPr id="1985039271" name="Imagen 198503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77C7F" id="_x0000_s1065" style="position:absolute;margin-left:124.7pt;margin-top:41.45pt;width:33.5pt;height:3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GdAIAAEg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" filled="f" stroked="f" strokeweight="1.5pt">
                <v:textbox>
                  <w:txbxContent>
                    <w:p w14:paraId="5516E429" w14:textId="61D5CF69" w:rsidR="00F24B59" w:rsidRPr="00D91976" w:rsidRDefault="00F24B59" w:rsidP="00F24B59">
                      <w:pPr>
                        <w:jc w:val="center"/>
                        <w:rPr>
                          <w:lang w:val="es-ES"/>
                        </w:rPr>
                      </w:pPr>
                      <w:r>
                        <w:rPr>
                          <w:lang w:val="es-ES"/>
                        </w:rPr>
                        <w:t>18</w:t>
                      </w:r>
                      <w:r w:rsidRPr="00D91976">
                        <w:rPr>
                          <w:noProof/>
                          <w:lang w:val="es-ES"/>
                        </w:rPr>
                        <w:drawing>
                          <wp:inline distT="0" distB="0" distL="0" distR="0" wp14:anchorId="6A3BCE03" wp14:editId="135B301F">
                            <wp:extent cx="223520" cy="20955"/>
                            <wp:effectExtent l="0" t="0" r="0" b="0"/>
                            <wp:docPr id="1985039271" name="Imagen 198503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60640" behindDoc="0" locked="0" layoutInCell="1" allowOverlap="1" wp14:anchorId="3F45A8C4" wp14:editId="6110917C">
                <wp:simplePos x="0" y="0"/>
                <wp:positionH relativeFrom="column">
                  <wp:posOffset>1960094</wp:posOffset>
                </wp:positionH>
                <wp:positionV relativeFrom="paragraph">
                  <wp:posOffset>187124</wp:posOffset>
                </wp:positionV>
                <wp:extent cx="425450" cy="387350"/>
                <wp:effectExtent l="0" t="0" r="0" b="0"/>
                <wp:wrapNone/>
                <wp:docPr id="168002066"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D6936F" w14:textId="30324B1A" w:rsidR="00F24B59" w:rsidRPr="00D91976" w:rsidRDefault="00F24B59" w:rsidP="00F24B59">
                            <w:pPr>
                              <w:jc w:val="center"/>
                              <w:rPr>
                                <w:lang w:val="es-ES"/>
                              </w:rPr>
                            </w:pPr>
                            <w:r>
                              <w:rPr>
                                <w:lang w:val="es-ES"/>
                              </w:rPr>
                              <w:t>17</w:t>
                            </w:r>
                            <w:r w:rsidRPr="00D91976">
                              <w:rPr>
                                <w:noProof/>
                                <w:lang w:val="es-ES"/>
                              </w:rPr>
                              <w:drawing>
                                <wp:inline distT="0" distB="0" distL="0" distR="0" wp14:anchorId="53E2DC45" wp14:editId="41291FD4">
                                  <wp:extent cx="223520" cy="20955"/>
                                  <wp:effectExtent l="0" t="0" r="0" b="0"/>
                                  <wp:docPr id="2043833666" name="Imagen 204383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5A8C4" id="_x0000_s1066" style="position:absolute;margin-left:154.35pt;margin-top:14.75pt;width:33.5pt;height:3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o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" filled="f" stroked="f" strokeweight="1.5pt">
                <v:textbox>
                  <w:txbxContent>
                    <w:p w14:paraId="45D6936F" w14:textId="30324B1A" w:rsidR="00F24B59" w:rsidRPr="00D91976" w:rsidRDefault="00F24B59" w:rsidP="00F24B59">
                      <w:pPr>
                        <w:jc w:val="center"/>
                        <w:rPr>
                          <w:lang w:val="es-ES"/>
                        </w:rPr>
                      </w:pPr>
                      <w:r>
                        <w:rPr>
                          <w:lang w:val="es-ES"/>
                        </w:rPr>
                        <w:t>17</w:t>
                      </w:r>
                      <w:r w:rsidRPr="00D91976">
                        <w:rPr>
                          <w:noProof/>
                          <w:lang w:val="es-ES"/>
                        </w:rPr>
                        <w:drawing>
                          <wp:inline distT="0" distB="0" distL="0" distR="0" wp14:anchorId="53E2DC45" wp14:editId="41291FD4">
                            <wp:extent cx="223520" cy="20955"/>
                            <wp:effectExtent l="0" t="0" r="0" b="0"/>
                            <wp:docPr id="2043833666" name="Imagen 204383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58592" behindDoc="0" locked="0" layoutInCell="1" allowOverlap="1" wp14:anchorId="4D6E1280" wp14:editId="50C5EAF0">
                <wp:simplePos x="0" y="0"/>
                <wp:positionH relativeFrom="column">
                  <wp:posOffset>1321762</wp:posOffset>
                </wp:positionH>
                <wp:positionV relativeFrom="paragraph">
                  <wp:posOffset>1553304</wp:posOffset>
                </wp:positionV>
                <wp:extent cx="425450" cy="387350"/>
                <wp:effectExtent l="0" t="0" r="0" b="0"/>
                <wp:wrapNone/>
                <wp:docPr id="341076382"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B8C420" w14:textId="5A91BE3B" w:rsidR="00F24B59" w:rsidRPr="00D91976" w:rsidRDefault="00F24B59" w:rsidP="00F24B59">
                            <w:pPr>
                              <w:jc w:val="center"/>
                              <w:rPr>
                                <w:lang w:val="es-ES"/>
                              </w:rPr>
                            </w:pPr>
                            <w:r>
                              <w:rPr>
                                <w:lang w:val="es-ES"/>
                              </w:rPr>
                              <w:t>16</w:t>
                            </w:r>
                            <w:r w:rsidRPr="00D91976">
                              <w:rPr>
                                <w:noProof/>
                                <w:lang w:val="es-ES"/>
                              </w:rPr>
                              <w:drawing>
                                <wp:inline distT="0" distB="0" distL="0" distR="0" wp14:anchorId="0E48D366" wp14:editId="1AE2A661">
                                  <wp:extent cx="223520" cy="20955"/>
                                  <wp:effectExtent l="0" t="0" r="0" b="0"/>
                                  <wp:docPr id="749511267" name="Imagen 74951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E1280" id="_x0000_s1067" style="position:absolute;margin-left:104.1pt;margin-top:122.3pt;width:33.5pt;height:3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ll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" filled="f" stroked="f" strokeweight="1.5pt">
                <v:textbox>
                  <w:txbxContent>
                    <w:p w14:paraId="1FB8C420" w14:textId="5A91BE3B" w:rsidR="00F24B59" w:rsidRPr="00D91976" w:rsidRDefault="00F24B59" w:rsidP="00F24B59">
                      <w:pPr>
                        <w:jc w:val="center"/>
                        <w:rPr>
                          <w:lang w:val="es-ES"/>
                        </w:rPr>
                      </w:pPr>
                      <w:r>
                        <w:rPr>
                          <w:lang w:val="es-ES"/>
                        </w:rPr>
                        <w:t>16</w:t>
                      </w:r>
                      <w:r w:rsidRPr="00D91976">
                        <w:rPr>
                          <w:noProof/>
                          <w:lang w:val="es-ES"/>
                        </w:rPr>
                        <w:drawing>
                          <wp:inline distT="0" distB="0" distL="0" distR="0" wp14:anchorId="0E48D366" wp14:editId="1AE2A661">
                            <wp:extent cx="223520" cy="20955"/>
                            <wp:effectExtent l="0" t="0" r="0" b="0"/>
                            <wp:docPr id="749511267" name="Imagen 74951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56544" behindDoc="0" locked="0" layoutInCell="1" allowOverlap="1" wp14:anchorId="0277CCD9" wp14:editId="62112C4C">
                <wp:simplePos x="0" y="0"/>
                <wp:positionH relativeFrom="column">
                  <wp:posOffset>793951</wp:posOffset>
                </wp:positionH>
                <wp:positionV relativeFrom="paragraph">
                  <wp:posOffset>1556561</wp:posOffset>
                </wp:positionV>
                <wp:extent cx="425450" cy="387350"/>
                <wp:effectExtent l="0" t="0" r="0" b="0"/>
                <wp:wrapNone/>
                <wp:docPr id="2056910287"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A278BA" w14:textId="0CDDA35C" w:rsidR="00F24B59" w:rsidRPr="00D91976" w:rsidRDefault="00F24B59" w:rsidP="00F24B59">
                            <w:pPr>
                              <w:jc w:val="center"/>
                              <w:rPr>
                                <w:lang w:val="es-ES"/>
                              </w:rPr>
                            </w:pPr>
                            <w:r>
                              <w:rPr>
                                <w:lang w:val="es-ES"/>
                              </w:rPr>
                              <w:t>15</w:t>
                            </w:r>
                            <w:r w:rsidRPr="00D91976">
                              <w:rPr>
                                <w:noProof/>
                                <w:lang w:val="es-ES"/>
                              </w:rPr>
                              <w:drawing>
                                <wp:inline distT="0" distB="0" distL="0" distR="0" wp14:anchorId="2BFE4665" wp14:editId="54DF6DD4">
                                  <wp:extent cx="223520" cy="20955"/>
                                  <wp:effectExtent l="0" t="0" r="0" b="0"/>
                                  <wp:docPr id="298354883" name="Imagen 29835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7CCD9" id="_x0000_s1068" style="position:absolute;margin-left:62.5pt;margin-top:122.55pt;width:33.5pt;height:3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BAo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" filled="f" stroked="f" strokeweight="1.5pt">
                <v:textbox>
                  <w:txbxContent>
                    <w:p w14:paraId="18A278BA" w14:textId="0CDDA35C" w:rsidR="00F24B59" w:rsidRPr="00D91976" w:rsidRDefault="00F24B59" w:rsidP="00F24B59">
                      <w:pPr>
                        <w:jc w:val="center"/>
                        <w:rPr>
                          <w:lang w:val="es-ES"/>
                        </w:rPr>
                      </w:pPr>
                      <w:r>
                        <w:rPr>
                          <w:lang w:val="es-ES"/>
                        </w:rPr>
                        <w:t>15</w:t>
                      </w:r>
                      <w:r w:rsidRPr="00D91976">
                        <w:rPr>
                          <w:noProof/>
                          <w:lang w:val="es-ES"/>
                        </w:rPr>
                        <w:drawing>
                          <wp:inline distT="0" distB="0" distL="0" distR="0" wp14:anchorId="2BFE4665" wp14:editId="54DF6DD4">
                            <wp:extent cx="223520" cy="20955"/>
                            <wp:effectExtent l="0" t="0" r="0" b="0"/>
                            <wp:docPr id="298354883" name="Imagen 29835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54496" behindDoc="0" locked="0" layoutInCell="1" allowOverlap="1" wp14:anchorId="485443BA" wp14:editId="6F64387C">
                <wp:simplePos x="0" y="0"/>
                <wp:positionH relativeFrom="column">
                  <wp:posOffset>1081732</wp:posOffset>
                </wp:positionH>
                <wp:positionV relativeFrom="paragraph">
                  <wp:posOffset>1286120</wp:posOffset>
                </wp:positionV>
                <wp:extent cx="425450" cy="387350"/>
                <wp:effectExtent l="0" t="0" r="0" b="0"/>
                <wp:wrapNone/>
                <wp:docPr id="573991379"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961013" w14:textId="60A442C5" w:rsidR="00F24B59" w:rsidRPr="00D91976" w:rsidRDefault="00F24B59" w:rsidP="00F24B59">
                            <w:pPr>
                              <w:jc w:val="center"/>
                              <w:rPr>
                                <w:lang w:val="es-ES"/>
                              </w:rPr>
                            </w:pPr>
                            <w:r>
                              <w:rPr>
                                <w:lang w:val="es-ES"/>
                              </w:rPr>
                              <w:t>14</w:t>
                            </w:r>
                            <w:r w:rsidRPr="00D91976">
                              <w:rPr>
                                <w:noProof/>
                                <w:lang w:val="es-ES"/>
                              </w:rPr>
                              <w:drawing>
                                <wp:inline distT="0" distB="0" distL="0" distR="0" wp14:anchorId="65F35D33" wp14:editId="444B657D">
                                  <wp:extent cx="223520" cy="20955"/>
                                  <wp:effectExtent l="0" t="0" r="0" b="0"/>
                                  <wp:docPr id="622188420" name="Imagen 6221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443BA" id="_x0000_s1069" style="position:absolute;margin-left:85.2pt;margin-top:101.25pt;width:33.5pt;height:3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ildQ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" filled="f" stroked="f" strokeweight="1.5pt">
                <v:textbox>
                  <w:txbxContent>
                    <w:p w14:paraId="26961013" w14:textId="60A442C5" w:rsidR="00F24B59" w:rsidRPr="00D91976" w:rsidRDefault="00F24B59" w:rsidP="00F24B59">
                      <w:pPr>
                        <w:jc w:val="center"/>
                        <w:rPr>
                          <w:lang w:val="es-ES"/>
                        </w:rPr>
                      </w:pPr>
                      <w:r>
                        <w:rPr>
                          <w:lang w:val="es-ES"/>
                        </w:rPr>
                        <w:t>14</w:t>
                      </w:r>
                      <w:r w:rsidRPr="00D91976">
                        <w:rPr>
                          <w:noProof/>
                          <w:lang w:val="es-ES"/>
                        </w:rPr>
                        <w:drawing>
                          <wp:inline distT="0" distB="0" distL="0" distR="0" wp14:anchorId="65F35D33" wp14:editId="444B657D">
                            <wp:extent cx="223520" cy="20955"/>
                            <wp:effectExtent l="0" t="0" r="0" b="0"/>
                            <wp:docPr id="622188420" name="Imagen 6221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52448" behindDoc="0" locked="0" layoutInCell="1" allowOverlap="1" wp14:anchorId="74FF65C6" wp14:editId="04989C3C">
                <wp:simplePos x="0" y="0"/>
                <wp:positionH relativeFrom="column">
                  <wp:posOffset>895903</wp:posOffset>
                </wp:positionH>
                <wp:positionV relativeFrom="paragraph">
                  <wp:posOffset>797251</wp:posOffset>
                </wp:positionV>
                <wp:extent cx="425450" cy="387350"/>
                <wp:effectExtent l="0" t="0" r="0" b="0"/>
                <wp:wrapNone/>
                <wp:docPr id="863806385"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EFBE89" w14:textId="019A2906" w:rsidR="00F24B59" w:rsidRPr="00D91976" w:rsidRDefault="00F24B59" w:rsidP="00F24B59">
                            <w:pPr>
                              <w:jc w:val="center"/>
                              <w:rPr>
                                <w:lang w:val="es-ES"/>
                              </w:rPr>
                            </w:pPr>
                            <w:r>
                              <w:rPr>
                                <w:lang w:val="es-ES"/>
                              </w:rPr>
                              <w:t>13</w:t>
                            </w:r>
                            <w:r w:rsidRPr="00D91976">
                              <w:rPr>
                                <w:noProof/>
                                <w:lang w:val="es-ES"/>
                              </w:rPr>
                              <w:drawing>
                                <wp:inline distT="0" distB="0" distL="0" distR="0" wp14:anchorId="526D80C9" wp14:editId="4DF271E4">
                                  <wp:extent cx="223520" cy="20955"/>
                                  <wp:effectExtent l="0" t="0" r="0" b="0"/>
                                  <wp:docPr id="157548197" name="Imagen 15754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F65C6" id="_x0000_s1070" style="position:absolute;margin-left:70.55pt;margin-top:62.8pt;width:33.5pt;height:3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Oy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" filled="f" stroked="f" strokeweight="1.5pt">
                <v:textbox>
                  <w:txbxContent>
                    <w:p w14:paraId="52EFBE89" w14:textId="019A2906" w:rsidR="00F24B59" w:rsidRPr="00D91976" w:rsidRDefault="00F24B59" w:rsidP="00F24B59">
                      <w:pPr>
                        <w:jc w:val="center"/>
                        <w:rPr>
                          <w:lang w:val="es-ES"/>
                        </w:rPr>
                      </w:pPr>
                      <w:r>
                        <w:rPr>
                          <w:lang w:val="es-ES"/>
                        </w:rPr>
                        <w:t>13</w:t>
                      </w:r>
                      <w:r w:rsidRPr="00D91976">
                        <w:rPr>
                          <w:noProof/>
                          <w:lang w:val="es-ES"/>
                        </w:rPr>
                        <w:drawing>
                          <wp:inline distT="0" distB="0" distL="0" distR="0" wp14:anchorId="526D80C9" wp14:editId="4DF271E4">
                            <wp:extent cx="223520" cy="20955"/>
                            <wp:effectExtent l="0" t="0" r="0" b="0"/>
                            <wp:docPr id="157548197" name="Imagen 15754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50400" behindDoc="0" locked="0" layoutInCell="1" allowOverlap="1" wp14:anchorId="286A9168" wp14:editId="26461745">
                <wp:simplePos x="0" y="0"/>
                <wp:positionH relativeFrom="column">
                  <wp:posOffset>375719</wp:posOffset>
                </wp:positionH>
                <wp:positionV relativeFrom="paragraph">
                  <wp:posOffset>800597</wp:posOffset>
                </wp:positionV>
                <wp:extent cx="425450" cy="387350"/>
                <wp:effectExtent l="0" t="0" r="0" b="0"/>
                <wp:wrapNone/>
                <wp:docPr id="1956164043"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7DE958" w14:textId="552CFE14" w:rsidR="00F24B59" w:rsidRPr="00D91976" w:rsidRDefault="00F24B59" w:rsidP="00F24B59">
                            <w:pPr>
                              <w:jc w:val="center"/>
                              <w:rPr>
                                <w:lang w:val="es-ES"/>
                              </w:rPr>
                            </w:pPr>
                            <w:r>
                              <w:rPr>
                                <w:lang w:val="es-ES"/>
                              </w:rPr>
                              <w:t>12</w:t>
                            </w:r>
                            <w:r w:rsidRPr="00D91976">
                              <w:rPr>
                                <w:noProof/>
                                <w:lang w:val="es-ES"/>
                              </w:rPr>
                              <w:drawing>
                                <wp:inline distT="0" distB="0" distL="0" distR="0" wp14:anchorId="236D92A3" wp14:editId="3D9F3D80">
                                  <wp:extent cx="223520" cy="20955"/>
                                  <wp:effectExtent l="0" t="0" r="0" b="0"/>
                                  <wp:docPr id="1745968089" name="Imagen 174596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A9168" id="_x0000_s1071" style="position:absolute;margin-left:29.6pt;margin-top:63.05pt;width:33.5pt;height:3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" filled="f" stroked="f" strokeweight="1.5pt">
                <v:textbox>
                  <w:txbxContent>
                    <w:p w14:paraId="327DE958" w14:textId="552CFE14" w:rsidR="00F24B59" w:rsidRPr="00D91976" w:rsidRDefault="00F24B59" w:rsidP="00F24B59">
                      <w:pPr>
                        <w:jc w:val="center"/>
                        <w:rPr>
                          <w:lang w:val="es-ES"/>
                        </w:rPr>
                      </w:pPr>
                      <w:r>
                        <w:rPr>
                          <w:lang w:val="es-ES"/>
                        </w:rPr>
                        <w:t>12</w:t>
                      </w:r>
                      <w:r w:rsidRPr="00D91976">
                        <w:rPr>
                          <w:noProof/>
                          <w:lang w:val="es-ES"/>
                        </w:rPr>
                        <w:drawing>
                          <wp:inline distT="0" distB="0" distL="0" distR="0" wp14:anchorId="236D92A3" wp14:editId="3D9F3D80">
                            <wp:extent cx="223520" cy="20955"/>
                            <wp:effectExtent l="0" t="0" r="0" b="0"/>
                            <wp:docPr id="1745968089" name="Imagen 174596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F24B59">
        <w:rPr>
          <w:noProof/>
        </w:rPr>
        <mc:AlternateContent>
          <mc:Choice Requires="wps">
            <w:drawing>
              <wp:anchor distT="0" distB="0" distL="114300" distR="114300" simplePos="0" relativeHeight="251748352" behindDoc="0" locked="0" layoutInCell="1" allowOverlap="1" wp14:anchorId="58BD43EA" wp14:editId="3037066F">
                <wp:simplePos x="0" y="0"/>
                <wp:positionH relativeFrom="column">
                  <wp:posOffset>656439</wp:posOffset>
                </wp:positionH>
                <wp:positionV relativeFrom="paragraph">
                  <wp:posOffset>510886</wp:posOffset>
                </wp:positionV>
                <wp:extent cx="425450" cy="387350"/>
                <wp:effectExtent l="0" t="0" r="0" b="0"/>
                <wp:wrapNone/>
                <wp:docPr id="1150592950" name="Rectángulo 4"/>
                <wp:cNvGraphicFramePr/>
                <a:graphic xmlns:a="http://schemas.openxmlformats.org/drawingml/2006/main">
                  <a:graphicData uri="http://schemas.microsoft.com/office/word/2010/wordprocessingShape">
                    <wps:wsp>
                      <wps:cNvSpPr/>
                      <wps:spPr>
                        <a:xfrm>
                          <a:off x="0" y="0"/>
                          <a:ext cx="425450" cy="387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19079D" w14:textId="4A7C774D" w:rsidR="00F24B59" w:rsidRPr="00D91976" w:rsidRDefault="00F24B59" w:rsidP="00F24B59">
                            <w:pPr>
                              <w:jc w:val="center"/>
                              <w:rPr>
                                <w:lang w:val="es-ES"/>
                              </w:rPr>
                            </w:pPr>
                            <w:r>
                              <w:rPr>
                                <w:lang w:val="es-ES"/>
                              </w:rPr>
                              <w:t>11</w:t>
                            </w:r>
                            <w:r w:rsidRPr="00D91976">
                              <w:rPr>
                                <w:noProof/>
                                <w:lang w:val="es-ES"/>
                              </w:rPr>
                              <w:drawing>
                                <wp:inline distT="0" distB="0" distL="0" distR="0" wp14:anchorId="0245FFCF" wp14:editId="52735FA5">
                                  <wp:extent cx="223520" cy="20955"/>
                                  <wp:effectExtent l="0" t="0" r="0" b="0"/>
                                  <wp:docPr id="803462558" name="Imagen 80346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D43EA" id="_x0000_s1072" style="position:absolute;margin-left:51.7pt;margin-top:40.25pt;width:33.5pt;height:3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JydAIAAEg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" filled="f" stroked="f" strokeweight="1.5pt">
                <v:textbox>
                  <w:txbxContent>
                    <w:p w14:paraId="5319079D" w14:textId="4A7C774D" w:rsidR="00F24B59" w:rsidRPr="00D91976" w:rsidRDefault="00F24B59" w:rsidP="00F24B59">
                      <w:pPr>
                        <w:jc w:val="center"/>
                        <w:rPr>
                          <w:lang w:val="es-ES"/>
                        </w:rPr>
                      </w:pPr>
                      <w:r>
                        <w:rPr>
                          <w:lang w:val="es-ES"/>
                        </w:rPr>
                        <w:t>11</w:t>
                      </w:r>
                      <w:r w:rsidRPr="00D91976">
                        <w:rPr>
                          <w:noProof/>
                          <w:lang w:val="es-ES"/>
                        </w:rPr>
                        <w:drawing>
                          <wp:inline distT="0" distB="0" distL="0" distR="0" wp14:anchorId="0245FFCF" wp14:editId="52735FA5">
                            <wp:extent cx="223520" cy="20955"/>
                            <wp:effectExtent l="0" t="0" r="0" b="0"/>
                            <wp:docPr id="803462558" name="Imagen 80346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0955"/>
                                    </a:xfrm>
                                    <a:prstGeom prst="rect">
                                      <a:avLst/>
                                    </a:prstGeom>
                                    <a:noFill/>
                                    <a:ln>
                                      <a:noFill/>
                                    </a:ln>
                                  </pic:spPr>
                                </pic:pic>
                              </a:graphicData>
                            </a:graphic>
                          </wp:inline>
                        </w:drawing>
                      </w:r>
                    </w:p>
                  </w:txbxContent>
                </v:textbox>
              </v:rect>
            </w:pict>
          </mc:Fallback>
        </mc:AlternateContent>
      </w:r>
      <w:r w:rsidR="000F6E5A">
        <w:t xml:space="preserve">            </w:t>
      </w:r>
      <w:r w:rsidR="000F6E5A">
        <w:rPr>
          <w:noProof/>
        </w:rPr>
        <w:drawing>
          <wp:inline distT="0" distB="0" distL="0" distR="0" wp14:anchorId="5DBE12A1" wp14:editId="00543548">
            <wp:extent cx="2511083" cy="1883114"/>
            <wp:effectExtent l="0" t="0" r="3810" b="3175"/>
            <wp:docPr id="12812645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4533" name="Imagen 1" descr="Diagrama&#10;&#10;Descripción generada automáticamente"/>
                    <pic:cNvPicPr/>
                  </pic:nvPicPr>
                  <pic:blipFill>
                    <a:blip r:embed="rId19"/>
                    <a:stretch>
                      <a:fillRect/>
                    </a:stretch>
                  </pic:blipFill>
                  <pic:spPr>
                    <a:xfrm>
                      <a:off x="0" y="0"/>
                      <a:ext cx="2544603" cy="1908252"/>
                    </a:xfrm>
                    <a:prstGeom prst="rect">
                      <a:avLst/>
                    </a:prstGeom>
                  </pic:spPr>
                </pic:pic>
              </a:graphicData>
            </a:graphic>
          </wp:inline>
        </w:drawing>
      </w:r>
    </w:p>
    <w:p w14:paraId="5594B622" w14:textId="77777777" w:rsidR="000A1A60" w:rsidRDefault="000A1A60" w:rsidP="000A1A60"/>
    <w:p w14:paraId="44F36DBF" w14:textId="7F21F178" w:rsidR="00D91976"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Se realiza la detención de una persona.</w:t>
      </w:r>
    </w:p>
    <w:p w14:paraId="383AE1F5" w14:textId="3EC605E8" w:rsidR="00D91976"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Se realiza una revisación medica de persona detenida. </w:t>
      </w:r>
    </w:p>
    <w:p w14:paraId="0D34D19D" w14:textId="444D1ACD" w:rsidR="0066421D"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Se emite constancia de estado de salud.</w:t>
      </w:r>
    </w:p>
    <w:p w14:paraId="4EAB7449" w14:textId="66BE46ED" w:rsidR="0066421D"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Se realiza un control de motivos de detención para ingreso a la comisaria.</w:t>
      </w:r>
    </w:p>
    <w:p w14:paraId="10BDF3A4" w14:textId="0DC52CC3" w:rsidR="0066421D"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Se evalúa estado de salud, caso 1 se envía nuevamente el detenido al centro de salud, caso 2 se ingresa a dependencia policial. </w:t>
      </w:r>
    </w:p>
    <w:p w14:paraId="7869178B" w14:textId="670EE3F3" w:rsidR="0066421D"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Se realiza control de constancia médica. </w:t>
      </w:r>
    </w:p>
    <w:p w14:paraId="12F4BCB7" w14:textId="15417270" w:rsidR="0066421D"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lastRenderedPageBreak/>
        <w:t xml:space="preserve">Se realiza protocolo de seguridad, requisa del detenido/a. </w:t>
      </w:r>
    </w:p>
    <w:p w14:paraId="18FB67EB" w14:textId="679AA9F3" w:rsidR="00F24B59"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Se extraen de datos personales completos del detenido/a. </w:t>
      </w:r>
    </w:p>
    <w:p w14:paraId="040B2DD0" w14:textId="6DAF6E20" w:rsidR="00F24B59"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Se evalúa si es detenido/a por orden judicial o aprehendido por flagrancia de comisión de delito.</w:t>
      </w:r>
    </w:p>
    <w:p w14:paraId="3D1D09A0" w14:textId="4543872E" w:rsidR="00F24B59"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Si es detenido por orden judicial, se evalúa si es mayor de edad o menor de edad.</w:t>
      </w:r>
    </w:p>
    <w:p w14:paraId="53C94191" w14:textId="5531F7E5" w:rsidR="00F24B59"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menor de edad, se evalúa si es hombre o mujer. </w:t>
      </w:r>
    </w:p>
    <w:p w14:paraId="0C3BB893" w14:textId="0C17535C" w:rsidR="00F24B59"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hombre se </w:t>
      </w:r>
      <w:proofErr w:type="gramStart"/>
      <w:r w:rsidRPr="0021035D">
        <w:rPr>
          <w:rFonts w:ascii="Arial" w:hAnsi="Arial" w:cs="Arial"/>
          <w:sz w:val="24"/>
          <w:szCs w:val="24"/>
        </w:rPr>
        <w:t>le</w:t>
      </w:r>
      <w:proofErr w:type="gramEnd"/>
      <w:r w:rsidRPr="0021035D">
        <w:rPr>
          <w:rFonts w:ascii="Arial" w:hAnsi="Arial" w:cs="Arial"/>
          <w:sz w:val="24"/>
          <w:szCs w:val="24"/>
        </w:rPr>
        <w:t xml:space="preserve"> asigna celda destinada a detenidos penales menores de edad hombres y se lo ingresa.</w:t>
      </w:r>
    </w:p>
    <w:p w14:paraId="5D3C55C9" w14:textId="03B1188B" w:rsidR="00F24B59"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mujer, se </w:t>
      </w:r>
      <w:proofErr w:type="gramStart"/>
      <w:r w:rsidRPr="0021035D">
        <w:rPr>
          <w:rFonts w:ascii="Arial" w:hAnsi="Arial" w:cs="Arial"/>
          <w:sz w:val="24"/>
          <w:szCs w:val="24"/>
        </w:rPr>
        <w:t>le</w:t>
      </w:r>
      <w:proofErr w:type="gramEnd"/>
      <w:r w:rsidRPr="0021035D">
        <w:rPr>
          <w:rFonts w:ascii="Arial" w:hAnsi="Arial" w:cs="Arial"/>
          <w:sz w:val="24"/>
          <w:szCs w:val="24"/>
        </w:rPr>
        <w:t xml:space="preserve"> asigna celda destinada a detenidos penales menores de edad mujeres y se la ingresa. </w:t>
      </w:r>
    </w:p>
    <w:p w14:paraId="7CCEBDE6" w14:textId="7E41F8B6" w:rsidR="00F24B59"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Si es mayor de edad, se evalúa si es hombre o mujer.</w:t>
      </w:r>
    </w:p>
    <w:p w14:paraId="3CED63C4" w14:textId="4F251701"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mujer, se </w:t>
      </w:r>
      <w:proofErr w:type="gramStart"/>
      <w:r w:rsidRPr="0021035D">
        <w:rPr>
          <w:rFonts w:ascii="Arial" w:hAnsi="Arial" w:cs="Arial"/>
          <w:sz w:val="24"/>
          <w:szCs w:val="24"/>
        </w:rPr>
        <w:t>le</w:t>
      </w:r>
      <w:proofErr w:type="gramEnd"/>
      <w:r w:rsidRPr="0021035D">
        <w:rPr>
          <w:rFonts w:ascii="Arial" w:hAnsi="Arial" w:cs="Arial"/>
          <w:sz w:val="24"/>
          <w:szCs w:val="24"/>
        </w:rPr>
        <w:t xml:space="preserve"> asigna celda destinada a detenidos penales mayores de edad mujeres y se la ingresa.</w:t>
      </w:r>
    </w:p>
    <w:p w14:paraId="2046911C" w14:textId="0BEA8B70"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hombre, se </w:t>
      </w:r>
      <w:proofErr w:type="gramStart"/>
      <w:r w:rsidRPr="0021035D">
        <w:rPr>
          <w:rFonts w:ascii="Arial" w:hAnsi="Arial" w:cs="Arial"/>
          <w:sz w:val="24"/>
          <w:szCs w:val="24"/>
        </w:rPr>
        <w:t>le</w:t>
      </w:r>
      <w:proofErr w:type="gramEnd"/>
      <w:r w:rsidRPr="0021035D">
        <w:rPr>
          <w:rFonts w:ascii="Arial" w:hAnsi="Arial" w:cs="Arial"/>
          <w:sz w:val="24"/>
          <w:szCs w:val="24"/>
        </w:rPr>
        <w:t xml:space="preserve"> asigna celda destinada a detenidos penales mayores de edad de edad hombres.</w:t>
      </w:r>
    </w:p>
    <w:p w14:paraId="67AFD4A2" w14:textId="0D47F3D2"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Si es una persona aprehendida por comisión de delito en flagrancia, se evalúa si es mayor o menor de edad.</w:t>
      </w:r>
    </w:p>
    <w:p w14:paraId="03327E91" w14:textId="6498D70D"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mayor de edad, se evalúa si es hombre o mujer. </w:t>
      </w:r>
    </w:p>
    <w:p w14:paraId="3AA0583D" w14:textId="5EDC6198"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mujer se </w:t>
      </w:r>
      <w:proofErr w:type="gramStart"/>
      <w:r w:rsidRPr="0021035D">
        <w:rPr>
          <w:rFonts w:ascii="Arial" w:hAnsi="Arial" w:cs="Arial"/>
          <w:sz w:val="24"/>
          <w:szCs w:val="24"/>
        </w:rPr>
        <w:t>le</w:t>
      </w:r>
      <w:proofErr w:type="gramEnd"/>
      <w:r w:rsidRPr="0021035D">
        <w:rPr>
          <w:rFonts w:ascii="Arial" w:hAnsi="Arial" w:cs="Arial"/>
          <w:sz w:val="24"/>
          <w:szCs w:val="24"/>
        </w:rPr>
        <w:t xml:space="preserve"> asigna celda destinada a aprehendidos penales mayores de edad mujeres y se la ingresa.</w:t>
      </w:r>
    </w:p>
    <w:p w14:paraId="562B2078" w14:textId="4FB9898B"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hombre, se le asigna celda destinada a aprehendidos penales mayores de </w:t>
      </w:r>
      <w:proofErr w:type="gramStart"/>
      <w:r w:rsidRPr="0021035D">
        <w:rPr>
          <w:rFonts w:ascii="Arial" w:hAnsi="Arial" w:cs="Arial"/>
          <w:sz w:val="24"/>
          <w:szCs w:val="24"/>
        </w:rPr>
        <w:t>edad  hombres</w:t>
      </w:r>
      <w:proofErr w:type="gramEnd"/>
      <w:r w:rsidRPr="0021035D">
        <w:rPr>
          <w:rFonts w:ascii="Arial" w:hAnsi="Arial" w:cs="Arial"/>
          <w:sz w:val="24"/>
          <w:szCs w:val="24"/>
        </w:rPr>
        <w:t xml:space="preserve"> y se lo ingresa.</w:t>
      </w:r>
    </w:p>
    <w:p w14:paraId="2B0CE51C" w14:textId="3E4F2F2F"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Si es menor de edad, se evalúa si es hombre o mujer.</w:t>
      </w:r>
    </w:p>
    <w:p w14:paraId="59DC549D" w14:textId="5817FE11"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hombre, se </w:t>
      </w:r>
      <w:proofErr w:type="gramStart"/>
      <w:r w:rsidRPr="0021035D">
        <w:rPr>
          <w:rFonts w:ascii="Arial" w:hAnsi="Arial" w:cs="Arial"/>
          <w:sz w:val="24"/>
          <w:szCs w:val="24"/>
        </w:rPr>
        <w:t>le</w:t>
      </w:r>
      <w:proofErr w:type="gramEnd"/>
      <w:r w:rsidRPr="0021035D">
        <w:rPr>
          <w:rFonts w:ascii="Arial" w:hAnsi="Arial" w:cs="Arial"/>
          <w:sz w:val="24"/>
          <w:szCs w:val="24"/>
        </w:rPr>
        <w:t xml:space="preserve"> asigna celda destinada a aprehendidos penales menores de edad hombres y se lo ingresa.</w:t>
      </w:r>
    </w:p>
    <w:p w14:paraId="38192FF5" w14:textId="1DF1D26F" w:rsidR="00AB71CF" w:rsidRPr="0021035D" w:rsidRDefault="00A4064A" w:rsidP="00B515C9">
      <w:pPr>
        <w:pStyle w:val="Prrafodelista"/>
        <w:numPr>
          <w:ilvl w:val="0"/>
          <w:numId w:val="16"/>
        </w:numPr>
        <w:jc w:val="both"/>
        <w:rPr>
          <w:rFonts w:ascii="Arial" w:hAnsi="Arial" w:cs="Arial"/>
          <w:sz w:val="24"/>
          <w:szCs w:val="24"/>
        </w:rPr>
      </w:pPr>
      <w:r w:rsidRPr="0021035D">
        <w:rPr>
          <w:rFonts w:ascii="Arial" w:hAnsi="Arial" w:cs="Arial"/>
          <w:sz w:val="24"/>
          <w:szCs w:val="24"/>
        </w:rPr>
        <w:t xml:space="preserve">Si es mujer, se </w:t>
      </w:r>
      <w:proofErr w:type="gramStart"/>
      <w:r w:rsidRPr="0021035D">
        <w:rPr>
          <w:rFonts w:ascii="Arial" w:hAnsi="Arial" w:cs="Arial"/>
          <w:sz w:val="24"/>
          <w:szCs w:val="24"/>
        </w:rPr>
        <w:t>le</w:t>
      </w:r>
      <w:proofErr w:type="gramEnd"/>
      <w:r w:rsidRPr="0021035D">
        <w:rPr>
          <w:rFonts w:ascii="Arial" w:hAnsi="Arial" w:cs="Arial"/>
          <w:sz w:val="24"/>
          <w:szCs w:val="24"/>
        </w:rPr>
        <w:t xml:space="preserve"> asigna celda destinada a aprehendidos penales menores de edad y se la ingresa.</w:t>
      </w:r>
    </w:p>
    <w:p w14:paraId="400DCF75" w14:textId="77777777" w:rsidR="00FE72E3" w:rsidRDefault="00FE72E3" w:rsidP="00FE72E3">
      <w:pPr>
        <w:pStyle w:val="Prrafodelista"/>
        <w:ind w:left="1080"/>
        <w:rPr>
          <w:rFonts w:ascii="Arial" w:hAnsi="Arial" w:cs="Arial"/>
          <w:sz w:val="22"/>
          <w:szCs w:val="22"/>
        </w:rPr>
      </w:pPr>
    </w:p>
    <w:p w14:paraId="677F29F0" w14:textId="77777777" w:rsidR="00FE72E3" w:rsidRDefault="00FE72E3" w:rsidP="00FE72E3">
      <w:pPr>
        <w:pStyle w:val="Prrafodelista"/>
        <w:ind w:left="1080"/>
        <w:rPr>
          <w:rFonts w:ascii="Arial" w:hAnsi="Arial" w:cs="Arial"/>
          <w:sz w:val="22"/>
          <w:szCs w:val="22"/>
        </w:rPr>
      </w:pPr>
    </w:p>
    <w:p w14:paraId="78A39CEA" w14:textId="77777777" w:rsidR="00FE72E3" w:rsidRDefault="00FE72E3" w:rsidP="00FE72E3">
      <w:pPr>
        <w:pStyle w:val="Prrafodelista"/>
        <w:ind w:left="1080"/>
        <w:rPr>
          <w:rFonts w:ascii="Arial" w:hAnsi="Arial" w:cs="Arial"/>
          <w:sz w:val="22"/>
          <w:szCs w:val="22"/>
        </w:rPr>
      </w:pPr>
    </w:p>
    <w:p w14:paraId="04A712E3" w14:textId="77777777" w:rsidR="00FE72E3" w:rsidRDefault="00FE72E3" w:rsidP="00FE72E3">
      <w:pPr>
        <w:pStyle w:val="Prrafodelista"/>
        <w:ind w:left="1080"/>
        <w:rPr>
          <w:rFonts w:ascii="Arial" w:hAnsi="Arial" w:cs="Arial"/>
          <w:sz w:val="22"/>
          <w:szCs w:val="22"/>
        </w:rPr>
      </w:pPr>
    </w:p>
    <w:p w14:paraId="557D46BC" w14:textId="77777777" w:rsidR="00FE72E3" w:rsidRDefault="00FE72E3" w:rsidP="00FE72E3">
      <w:pPr>
        <w:pStyle w:val="Prrafodelista"/>
        <w:ind w:left="1080"/>
        <w:rPr>
          <w:rFonts w:ascii="Arial" w:hAnsi="Arial" w:cs="Arial"/>
          <w:sz w:val="22"/>
          <w:szCs w:val="22"/>
        </w:rPr>
      </w:pPr>
    </w:p>
    <w:p w14:paraId="65F593BD" w14:textId="77777777" w:rsidR="00FE72E3" w:rsidRDefault="00FE72E3" w:rsidP="00FE72E3">
      <w:pPr>
        <w:pStyle w:val="Prrafodelista"/>
        <w:ind w:left="1080"/>
        <w:rPr>
          <w:rFonts w:ascii="Arial" w:hAnsi="Arial" w:cs="Arial"/>
          <w:sz w:val="22"/>
          <w:szCs w:val="22"/>
        </w:rPr>
      </w:pPr>
    </w:p>
    <w:p w14:paraId="208C694D" w14:textId="77777777" w:rsidR="00FE72E3" w:rsidRDefault="00FE72E3" w:rsidP="00FE72E3">
      <w:pPr>
        <w:pStyle w:val="Prrafodelista"/>
        <w:ind w:left="1080"/>
        <w:rPr>
          <w:rFonts w:ascii="Arial" w:hAnsi="Arial" w:cs="Arial"/>
          <w:sz w:val="22"/>
          <w:szCs w:val="22"/>
        </w:rPr>
      </w:pPr>
    </w:p>
    <w:p w14:paraId="1BBD7BF1" w14:textId="77777777" w:rsidR="00FE72E3" w:rsidRDefault="00FE72E3" w:rsidP="00FE72E3">
      <w:pPr>
        <w:pStyle w:val="Prrafodelista"/>
        <w:ind w:left="1080"/>
        <w:rPr>
          <w:rFonts w:ascii="Arial" w:hAnsi="Arial" w:cs="Arial"/>
          <w:sz w:val="22"/>
          <w:szCs w:val="22"/>
        </w:rPr>
      </w:pPr>
    </w:p>
    <w:p w14:paraId="2DD9E1E5" w14:textId="77777777" w:rsidR="00FE72E3" w:rsidRDefault="00FE72E3" w:rsidP="00FE72E3">
      <w:pPr>
        <w:pStyle w:val="Prrafodelista"/>
        <w:ind w:left="1080"/>
        <w:rPr>
          <w:rFonts w:ascii="Arial" w:hAnsi="Arial" w:cs="Arial"/>
          <w:sz w:val="22"/>
          <w:szCs w:val="22"/>
        </w:rPr>
      </w:pPr>
    </w:p>
    <w:p w14:paraId="6B3F0390" w14:textId="77777777" w:rsidR="0021035D" w:rsidRDefault="0021035D" w:rsidP="00FE72E3">
      <w:pPr>
        <w:pStyle w:val="Prrafodelista"/>
        <w:ind w:left="1080"/>
        <w:rPr>
          <w:rFonts w:ascii="Arial" w:hAnsi="Arial" w:cs="Arial"/>
          <w:sz w:val="22"/>
          <w:szCs w:val="22"/>
        </w:rPr>
      </w:pPr>
    </w:p>
    <w:p w14:paraId="0D3F30D0" w14:textId="77777777" w:rsidR="0021035D" w:rsidRPr="00FE72E3" w:rsidRDefault="0021035D" w:rsidP="00FE72E3">
      <w:pPr>
        <w:pStyle w:val="Prrafodelista"/>
        <w:ind w:left="1080"/>
        <w:rPr>
          <w:rFonts w:ascii="Arial" w:hAnsi="Arial" w:cs="Arial"/>
          <w:sz w:val="22"/>
          <w:szCs w:val="22"/>
        </w:rPr>
      </w:pPr>
    </w:p>
    <w:p w14:paraId="780B53BB" w14:textId="7B4A104F" w:rsidR="008C7A98" w:rsidRDefault="008C7A98" w:rsidP="006D6F16">
      <w:pPr>
        <w:rPr>
          <w:rFonts w:ascii="Arial" w:hAnsi="Arial" w:cs="Arial"/>
          <w:b/>
          <w:color w:val="auto"/>
        </w:rPr>
      </w:pPr>
      <w:r>
        <w:rPr>
          <w:noProof/>
        </w:rPr>
        <w:lastRenderedPageBreak/>
        <mc:AlternateContent>
          <mc:Choice Requires="wps">
            <w:drawing>
              <wp:anchor distT="0" distB="0" distL="114300" distR="114300" simplePos="0" relativeHeight="251774976" behindDoc="0" locked="0" layoutInCell="1" allowOverlap="1" wp14:anchorId="53B64A28" wp14:editId="41B645B1">
                <wp:simplePos x="0" y="0"/>
                <wp:positionH relativeFrom="margin">
                  <wp:align>left</wp:align>
                </wp:positionH>
                <wp:positionV relativeFrom="paragraph">
                  <wp:posOffset>16840</wp:posOffset>
                </wp:positionV>
                <wp:extent cx="5273643" cy="298450"/>
                <wp:effectExtent l="0" t="0" r="22860" b="25400"/>
                <wp:wrapNone/>
                <wp:docPr id="306704954" name="Rectángulo 3"/>
                <wp:cNvGraphicFramePr/>
                <a:graphic xmlns:a="http://schemas.openxmlformats.org/drawingml/2006/main">
                  <a:graphicData uri="http://schemas.microsoft.com/office/word/2010/wordprocessingShape">
                    <wps:wsp>
                      <wps:cNvSpPr/>
                      <wps:spPr>
                        <a:xfrm>
                          <a:off x="0" y="0"/>
                          <a:ext cx="5273643" cy="2984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D2054D8" w14:textId="4A004604" w:rsidR="00A4064A" w:rsidRPr="00D91976" w:rsidRDefault="008C7A98" w:rsidP="00A4064A">
                            <w:pPr>
                              <w:jc w:val="center"/>
                              <w:rPr>
                                <w:lang w:val="es-ES"/>
                              </w:rPr>
                            </w:pPr>
                            <w:r>
                              <w:rPr>
                                <w:lang w:val="es-ES"/>
                              </w:rPr>
                              <w:t>COMUNICACIN DE INGRESO DE DETENIDOS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64A28" id="_x0000_s1073" style="position:absolute;margin-left:0;margin-top:1.35pt;width:415.25pt;height:23.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" filled="f" strokecolor="#101218 [484]" strokeweight="1.5pt">
                <v:textbox>
                  <w:txbxContent>
                    <w:p w14:paraId="3D2054D8" w14:textId="4A004604" w:rsidR="00A4064A" w:rsidRPr="00D91976" w:rsidRDefault="008C7A98" w:rsidP="00A4064A">
                      <w:pPr>
                        <w:jc w:val="center"/>
                        <w:rPr>
                          <w:lang w:val="es-ES"/>
                        </w:rPr>
                      </w:pPr>
                      <w:r>
                        <w:rPr>
                          <w:lang w:val="es-ES"/>
                        </w:rPr>
                        <w:t>COMUNICACIN DE INGRESO DE DETENIDOS</w:t>
                      </w:r>
                    </w:p>
                  </w:txbxContent>
                </v:textbox>
                <w10:wrap anchorx="margin"/>
              </v:rect>
            </w:pict>
          </mc:Fallback>
        </mc:AlternateContent>
      </w:r>
    </w:p>
    <w:p w14:paraId="703FDD62" w14:textId="20A5A953" w:rsidR="008C7A98" w:rsidRDefault="008C7A98" w:rsidP="006D6F16">
      <w:pPr>
        <w:rPr>
          <w:rFonts w:ascii="Arial" w:hAnsi="Arial" w:cs="Arial"/>
          <w:b/>
          <w:color w:val="auto"/>
        </w:rPr>
      </w:pPr>
      <w:r>
        <w:rPr>
          <w:noProof/>
        </w:rPr>
        <mc:AlternateContent>
          <mc:Choice Requires="wps">
            <w:drawing>
              <wp:anchor distT="0" distB="0" distL="114300" distR="114300" simplePos="0" relativeHeight="251778048" behindDoc="0" locked="0" layoutInCell="1" allowOverlap="1" wp14:anchorId="72EC7D1B" wp14:editId="59138CF7">
                <wp:simplePos x="0" y="0"/>
                <wp:positionH relativeFrom="margin">
                  <wp:posOffset>1350846</wp:posOffset>
                </wp:positionH>
                <wp:positionV relativeFrom="paragraph">
                  <wp:posOffset>123254</wp:posOffset>
                </wp:positionV>
                <wp:extent cx="3524491" cy="254000"/>
                <wp:effectExtent l="0" t="0" r="19050" b="12700"/>
                <wp:wrapNone/>
                <wp:docPr id="95588126" name="Rectángulo 3"/>
                <wp:cNvGraphicFramePr/>
                <a:graphic xmlns:a="http://schemas.openxmlformats.org/drawingml/2006/main">
                  <a:graphicData uri="http://schemas.microsoft.com/office/word/2010/wordprocessingShape">
                    <wps:wsp>
                      <wps:cNvSpPr/>
                      <wps:spPr>
                        <a:xfrm>
                          <a:off x="0" y="0"/>
                          <a:ext cx="3524491" cy="25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E740D4A" w14:textId="77777777" w:rsidR="008C7A98" w:rsidRPr="00D91976" w:rsidRDefault="008C7A98" w:rsidP="008C7A98">
                            <w:pPr>
                              <w:jc w:val="center"/>
                              <w:rPr>
                                <w:lang w:val="es-ES"/>
                              </w:rPr>
                            </w:pPr>
                            <w:r>
                              <w:rPr>
                                <w:lang w:val="es-ES"/>
                              </w:rPr>
                              <w:t>OFICIAL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C7D1B" id="_x0000_s1074" style="position:absolute;margin-left:106.35pt;margin-top:9.7pt;width:277.5pt;height:20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" filled="f" strokecolor="#101218 [484]" strokeweight="1.5pt">
                <v:textbox>
                  <w:txbxContent>
                    <w:p w14:paraId="0E740D4A" w14:textId="77777777" w:rsidR="008C7A98" w:rsidRPr="00D91976" w:rsidRDefault="008C7A98" w:rsidP="008C7A98">
                      <w:pPr>
                        <w:jc w:val="center"/>
                        <w:rPr>
                          <w:lang w:val="es-ES"/>
                        </w:rPr>
                      </w:pPr>
                      <w:r>
                        <w:rPr>
                          <w:lang w:val="es-ES"/>
                        </w:rPr>
                        <w:t>OFICIAL DE SERVICIO</w:t>
                      </w:r>
                    </w:p>
                  </w:txbxContent>
                </v:textbox>
                <w10:wrap anchorx="margin"/>
              </v:rect>
            </w:pict>
          </mc:Fallback>
        </mc:AlternateContent>
      </w:r>
    </w:p>
    <w:p w14:paraId="3942E273" w14:textId="48F0E35A" w:rsidR="008C7A98" w:rsidRPr="00E94275" w:rsidRDefault="00FE72E3" w:rsidP="008C7A98">
      <w:pPr>
        <w:jc w:val="center"/>
        <w:rPr>
          <w:rFonts w:ascii="Arial" w:hAnsi="Arial" w:cs="Arial"/>
          <w:b/>
          <w:color w:val="auto"/>
        </w:rPr>
      </w:pPr>
      <w:r>
        <w:rPr>
          <w:noProof/>
        </w:rPr>
        <mc:AlternateContent>
          <mc:Choice Requires="wps">
            <w:drawing>
              <wp:anchor distT="0" distB="0" distL="114300" distR="114300" simplePos="0" relativeHeight="251779072" behindDoc="0" locked="0" layoutInCell="1" allowOverlap="1" wp14:anchorId="5C4ED015" wp14:editId="4AF3BBBB">
                <wp:simplePos x="0" y="0"/>
                <wp:positionH relativeFrom="column">
                  <wp:posOffset>3683145</wp:posOffset>
                </wp:positionH>
                <wp:positionV relativeFrom="paragraph">
                  <wp:posOffset>3160299</wp:posOffset>
                </wp:positionV>
                <wp:extent cx="5787" cy="190982"/>
                <wp:effectExtent l="0" t="0" r="32385" b="19050"/>
                <wp:wrapNone/>
                <wp:docPr id="482751833" name="Conector recto 9"/>
                <wp:cNvGraphicFramePr/>
                <a:graphic xmlns:a="http://schemas.openxmlformats.org/drawingml/2006/main">
                  <a:graphicData uri="http://schemas.microsoft.com/office/word/2010/wordprocessingShape">
                    <wps:wsp>
                      <wps:cNvCnPr/>
                      <wps:spPr>
                        <a:xfrm>
                          <a:off x="0" y="0"/>
                          <a:ext cx="5787" cy="1909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927C95" id="Conector recto 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90pt,248.85pt" to="290.45pt,2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" strokecolor="black [3200]"/>
            </w:pict>
          </mc:Fallback>
        </mc:AlternateContent>
      </w:r>
      <w:r w:rsidR="008C7A98">
        <w:rPr>
          <w:noProof/>
        </w:rPr>
        <mc:AlternateContent>
          <mc:Choice Requires="wps">
            <w:drawing>
              <wp:anchor distT="0" distB="0" distL="114300" distR="114300" simplePos="0" relativeHeight="251777024" behindDoc="0" locked="0" layoutInCell="1" allowOverlap="1" wp14:anchorId="2B6DF6D6" wp14:editId="325994A0">
                <wp:simplePos x="0" y="0"/>
                <wp:positionH relativeFrom="column">
                  <wp:posOffset>1356633</wp:posOffset>
                </wp:positionH>
                <wp:positionV relativeFrom="paragraph">
                  <wp:posOffset>93007</wp:posOffset>
                </wp:positionV>
                <wp:extent cx="3507129" cy="5388016"/>
                <wp:effectExtent l="0" t="0" r="17145" b="22225"/>
                <wp:wrapNone/>
                <wp:docPr id="309641107" name="Rectángulo 2"/>
                <wp:cNvGraphicFramePr/>
                <a:graphic xmlns:a="http://schemas.openxmlformats.org/drawingml/2006/main">
                  <a:graphicData uri="http://schemas.microsoft.com/office/word/2010/wordprocessingShape">
                    <wps:wsp>
                      <wps:cNvSpPr/>
                      <wps:spPr>
                        <a:xfrm>
                          <a:off x="0" y="0"/>
                          <a:ext cx="3507129" cy="5388016"/>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4608F" id="Rectángulo 2" o:spid="_x0000_s1026" style="position:absolute;margin-left:106.8pt;margin-top:7.3pt;width:276.15pt;height:424.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" filled="f" strokecolor="black [3213]" strokeweight="2pt"/>
            </w:pict>
          </mc:Fallback>
        </mc:AlternateContent>
      </w:r>
      <w:r w:rsidR="008C7A98">
        <w:rPr>
          <w:noProof/>
        </w:rPr>
        <w:drawing>
          <wp:inline distT="0" distB="0" distL="0" distR="0" wp14:anchorId="38A625CC" wp14:editId="71BFC943">
            <wp:extent cx="4019794" cy="3190096"/>
            <wp:effectExtent l="0" t="0" r="0" b="0"/>
            <wp:docPr id="1527808491"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08491" name="Imagen 8" descr="Diagram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639" cy="3201084"/>
                    </a:xfrm>
                    <a:prstGeom prst="rect">
                      <a:avLst/>
                    </a:prstGeom>
                    <a:noFill/>
                    <a:ln>
                      <a:noFill/>
                    </a:ln>
                  </pic:spPr>
                </pic:pic>
              </a:graphicData>
            </a:graphic>
          </wp:inline>
        </w:drawing>
      </w:r>
    </w:p>
    <w:p w14:paraId="2870F2E8" w14:textId="1ABBD36E" w:rsidR="005B16AF" w:rsidRDefault="008C7A98" w:rsidP="008C7A98">
      <w:pPr>
        <w:jc w:val="center"/>
      </w:pPr>
      <w:r>
        <w:rPr>
          <w:noProof/>
        </w:rPr>
        <w:drawing>
          <wp:inline distT="0" distB="0" distL="0" distR="0" wp14:anchorId="50BFD69D" wp14:editId="0917870E">
            <wp:extent cx="4165489" cy="3165595"/>
            <wp:effectExtent l="0" t="0" r="6985" b="0"/>
            <wp:docPr id="394530593" name="Imagen 7"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0593" name="Imagen 7" descr="Imagen en blanco y negr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3724" cy="3187052"/>
                    </a:xfrm>
                    <a:prstGeom prst="rect">
                      <a:avLst/>
                    </a:prstGeom>
                    <a:noFill/>
                    <a:ln>
                      <a:noFill/>
                    </a:ln>
                  </pic:spPr>
                </pic:pic>
              </a:graphicData>
            </a:graphic>
          </wp:inline>
        </w:drawing>
      </w:r>
    </w:p>
    <w:p w14:paraId="23BF94B9" w14:textId="77777777"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t>Se obtienen los datos personales del Detenido y motivo de Ingreso a la Comisaría.</w:t>
      </w:r>
    </w:p>
    <w:p w14:paraId="520D724D" w14:textId="77777777"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t>Se evalúa si es Detenido por Orden Judicial o si es Aprehendido por comisión en flagrancia de Delito.</w:t>
      </w:r>
    </w:p>
    <w:p w14:paraId="19C4515B" w14:textId="01DE57B6"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lastRenderedPageBreak/>
        <w:t xml:space="preserve">Si es Detenido por orden judicial, se obtiene desde la orden de detención </w:t>
      </w:r>
      <w:r w:rsidR="00435BDA" w:rsidRPr="0021035D">
        <w:rPr>
          <w:rFonts w:ascii="Arial" w:hAnsi="Arial" w:cs="Arial"/>
          <w:sz w:val="24"/>
          <w:szCs w:val="24"/>
        </w:rPr>
        <w:t xml:space="preserve">información respecto </w:t>
      </w:r>
      <w:r w:rsidRPr="0021035D">
        <w:rPr>
          <w:rFonts w:ascii="Arial" w:hAnsi="Arial" w:cs="Arial"/>
          <w:sz w:val="24"/>
          <w:szCs w:val="24"/>
        </w:rPr>
        <w:t xml:space="preserve">del Juzgado, defensoría, </w:t>
      </w:r>
      <w:proofErr w:type="gramStart"/>
      <w:r w:rsidRPr="0021035D">
        <w:rPr>
          <w:rFonts w:ascii="Arial" w:hAnsi="Arial" w:cs="Arial"/>
          <w:sz w:val="24"/>
          <w:szCs w:val="24"/>
        </w:rPr>
        <w:t>fiscalía intervinientes</w:t>
      </w:r>
      <w:proofErr w:type="gramEnd"/>
      <w:r w:rsidRPr="0021035D">
        <w:rPr>
          <w:rFonts w:ascii="Arial" w:hAnsi="Arial" w:cs="Arial"/>
          <w:sz w:val="24"/>
          <w:szCs w:val="24"/>
        </w:rPr>
        <w:t xml:space="preserve">, como así también </w:t>
      </w:r>
      <w:r w:rsidR="00435BDA" w:rsidRPr="0021035D">
        <w:rPr>
          <w:rFonts w:ascii="Arial" w:hAnsi="Arial" w:cs="Arial"/>
          <w:sz w:val="24"/>
          <w:szCs w:val="24"/>
        </w:rPr>
        <w:t>número</w:t>
      </w:r>
      <w:r w:rsidRPr="0021035D">
        <w:rPr>
          <w:rFonts w:ascii="Arial" w:hAnsi="Arial" w:cs="Arial"/>
          <w:sz w:val="24"/>
          <w:szCs w:val="24"/>
        </w:rPr>
        <w:t xml:space="preserve"> y caratula de la causa.</w:t>
      </w:r>
    </w:p>
    <w:p w14:paraId="4BC0F698" w14:textId="480C9F18"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Se obtiene la fecha de ingreso. </w:t>
      </w:r>
    </w:p>
    <w:p w14:paraId="6772C82D" w14:textId="39C2E77C"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t>Se labra documento electrónico de comunicación de ingreso de detenido a la dependencia.</w:t>
      </w:r>
    </w:p>
    <w:p w14:paraId="391578E7" w14:textId="70AD14D8"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Se envían electrónicamente comunicaciones a los organismos que intervienen. </w:t>
      </w:r>
    </w:p>
    <w:p w14:paraId="70C24760" w14:textId="07FC8CB2"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t>Si el ingresante es Aprehendido por comisión de delito en flagrancia, se evalúa si es mayor o menor de edad.</w:t>
      </w:r>
    </w:p>
    <w:p w14:paraId="7DCFFC8A" w14:textId="5EA60BA4" w:rsidR="008C7A98" w:rsidRPr="0021035D" w:rsidRDefault="008C7A98"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Si es </w:t>
      </w:r>
      <w:r w:rsidR="00435BDA" w:rsidRPr="0021035D">
        <w:rPr>
          <w:rFonts w:ascii="Arial" w:hAnsi="Arial" w:cs="Arial"/>
          <w:sz w:val="24"/>
          <w:szCs w:val="24"/>
        </w:rPr>
        <w:t>menor de edad, se le asigna una Fiscalía de menores.</w:t>
      </w:r>
    </w:p>
    <w:p w14:paraId="17BC5ECC" w14:textId="557BF2BD"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Se le asigna un Juzgado de Garantías de menores. </w:t>
      </w:r>
    </w:p>
    <w:p w14:paraId="45EB10EF" w14:textId="7D9DA2C5"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Se le asigna un abogado defensor y se le </w:t>
      </w:r>
      <w:proofErr w:type="gramStart"/>
      <w:r w:rsidRPr="0021035D">
        <w:rPr>
          <w:rFonts w:ascii="Arial" w:hAnsi="Arial" w:cs="Arial"/>
          <w:sz w:val="24"/>
          <w:szCs w:val="24"/>
        </w:rPr>
        <w:t>da aviso</w:t>
      </w:r>
      <w:proofErr w:type="gramEnd"/>
      <w:r w:rsidRPr="0021035D">
        <w:rPr>
          <w:rFonts w:ascii="Arial" w:hAnsi="Arial" w:cs="Arial"/>
          <w:sz w:val="24"/>
          <w:szCs w:val="24"/>
        </w:rPr>
        <w:t xml:space="preserve"> a sus progenitores, tutores o responsables de manera simultánea.</w:t>
      </w:r>
    </w:p>
    <w:p w14:paraId="2977EB1A" w14:textId="39CF91E8"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Si el detenido es Mayor de edad, se le asigna una fiscal de Mayores.</w:t>
      </w:r>
    </w:p>
    <w:p w14:paraId="3E0EAE88" w14:textId="77777777"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Se le asigna un juzgado de garantías.</w:t>
      </w:r>
    </w:p>
    <w:p w14:paraId="16BEBE41" w14:textId="77777777"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Se le asigna un abonado defensor.</w:t>
      </w:r>
    </w:p>
    <w:p w14:paraId="76AB531A" w14:textId="77777777"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Se asigna numero de Causa. </w:t>
      </w:r>
    </w:p>
    <w:p w14:paraId="2D5FD252" w14:textId="7D02800E"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Se asigna una caratula a la causa.</w:t>
      </w:r>
    </w:p>
    <w:p w14:paraId="4238137E" w14:textId="13EDF83F"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Se redacta documento electrónico de comunicación dirigido a los organismos asignados </w:t>
      </w:r>
      <w:proofErr w:type="gramStart"/>
      <w:r w:rsidRPr="0021035D">
        <w:rPr>
          <w:rFonts w:ascii="Arial" w:hAnsi="Arial" w:cs="Arial"/>
          <w:sz w:val="24"/>
          <w:szCs w:val="24"/>
        </w:rPr>
        <w:t>en relación al</w:t>
      </w:r>
      <w:proofErr w:type="gramEnd"/>
      <w:r w:rsidRPr="0021035D">
        <w:rPr>
          <w:rFonts w:ascii="Arial" w:hAnsi="Arial" w:cs="Arial"/>
          <w:sz w:val="24"/>
          <w:szCs w:val="24"/>
        </w:rPr>
        <w:t xml:space="preserve"> ingreso a dependencia policial del detenido.</w:t>
      </w:r>
    </w:p>
    <w:p w14:paraId="1166D210" w14:textId="49F0FFF3" w:rsidR="00435BDA" w:rsidRPr="0021035D" w:rsidRDefault="00435BDA" w:rsidP="00B515C9">
      <w:pPr>
        <w:pStyle w:val="Prrafodelista"/>
        <w:numPr>
          <w:ilvl w:val="0"/>
          <w:numId w:val="17"/>
        </w:numPr>
        <w:jc w:val="both"/>
        <w:rPr>
          <w:rFonts w:ascii="Arial" w:hAnsi="Arial" w:cs="Arial"/>
          <w:sz w:val="24"/>
          <w:szCs w:val="24"/>
        </w:rPr>
      </w:pPr>
      <w:r w:rsidRPr="0021035D">
        <w:rPr>
          <w:rFonts w:ascii="Arial" w:hAnsi="Arial" w:cs="Arial"/>
          <w:sz w:val="24"/>
          <w:szCs w:val="24"/>
        </w:rPr>
        <w:t xml:space="preserve">Se envía electrónicamente documento de comunicación a organismos asignados. </w:t>
      </w:r>
    </w:p>
    <w:p w14:paraId="0ED1938A" w14:textId="749E4F49" w:rsidR="007B317C" w:rsidRDefault="007B317C" w:rsidP="0009167D">
      <w:r>
        <w:rPr>
          <w:noProof/>
        </w:rPr>
        <mc:AlternateContent>
          <mc:Choice Requires="wps">
            <w:drawing>
              <wp:anchor distT="0" distB="0" distL="114300" distR="114300" simplePos="0" relativeHeight="251781120" behindDoc="0" locked="0" layoutInCell="1" allowOverlap="1" wp14:anchorId="5B96DAAC" wp14:editId="5DB8B464">
                <wp:simplePos x="0" y="0"/>
                <wp:positionH relativeFrom="margin">
                  <wp:posOffset>86521</wp:posOffset>
                </wp:positionH>
                <wp:positionV relativeFrom="paragraph">
                  <wp:posOffset>5812</wp:posOffset>
                </wp:positionV>
                <wp:extent cx="5273643" cy="298450"/>
                <wp:effectExtent l="0" t="0" r="22860" b="25400"/>
                <wp:wrapNone/>
                <wp:docPr id="315680267" name="Rectángulo 3"/>
                <wp:cNvGraphicFramePr/>
                <a:graphic xmlns:a="http://schemas.openxmlformats.org/drawingml/2006/main">
                  <a:graphicData uri="http://schemas.microsoft.com/office/word/2010/wordprocessingShape">
                    <wps:wsp>
                      <wps:cNvSpPr/>
                      <wps:spPr>
                        <a:xfrm>
                          <a:off x="0" y="0"/>
                          <a:ext cx="5273643" cy="2984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B07E9A2" w14:textId="16A8BBFB" w:rsidR="00FE72E3" w:rsidRPr="00D91976" w:rsidRDefault="00FE72E3" w:rsidP="00FE72E3">
                            <w:pPr>
                              <w:jc w:val="center"/>
                              <w:rPr>
                                <w:lang w:val="es-ES"/>
                              </w:rPr>
                            </w:pPr>
                            <w:r>
                              <w:rPr>
                                <w:lang w:val="es-ES"/>
                              </w:rPr>
                              <w:t>REGISTRO EN BIBLIORATOS DE DETENIDOS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6DAAC" id="_x0000_s1075" style="position:absolute;margin-left:6.8pt;margin-top:.45pt;width:415.25pt;height:2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" filled="f" strokecolor="#101218 [484]" strokeweight="1.5pt">
                <v:textbox>
                  <w:txbxContent>
                    <w:p w14:paraId="2B07E9A2" w14:textId="16A8BBFB" w:rsidR="00FE72E3" w:rsidRPr="00D91976" w:rsidRDefault="00FE72E3" w:rsidP="00FE72E3">
                      <w:pPr>
                        <w:jc w:val="center"/>
                        <w:rPr>
                          <w:lang w:val="es-ES"/>
                        </w:rPr>
                      </w:pPr>
                      <w:r>
                        <w:rPr>
                          <w:lang w:val="es-ES"/>
                        </w:rPr>
                        <w:t>REGISTRO EN BIBLIORATOS DE DETENIDOS</w:t>
                      </w:r>
                    </w:p>
                  </w:txbxContent>
                </v:textbox>
                <w10:wrap anchorx="margin"/>
              </v:rect>
            </w:pict>
          </mc:Fallback>
        </mc:AlternateContent>
      </w:r>
    </w:p>
    <w:p w14:paraId="76DFD642" w14:textId="7854867F" w:rsidR="007B317C" w:rsidRDefault="007B317C" w:rsidP="0009167D">
      <w:r>
        <w:rPr>
          <w:noProof/>
        </w:rPr>
        <mc:AlternateContent>
          <mc:Choice Requires="wps">
            <w:drawing>
              <wp:anchor distT="0" distB="0" distL="114300" distR="114300" simplePos="0" relativeHeight="251785216" behindDoc="0" locked="0" layoutInCell="1" allowOverlap="1" wp14:anchorId="72E3EAA8" wp14:editId="12DA0369">
                <wp:simplePos x="0" y="0"/>
                <wp:positionH relativeFrom="page">
                  <wp:posOffset>2106592</wp:posOffset>
                </wp:positionH>
                <wp:positionV relativeFrom="paragraph">
                  <wp:posOffset>84061</wp:posOffset>
                </wp:positionV>
                <wp:extent cx="3425866" cy="254000"/>
                <wp:effectExtent l="0" t="0" r="22225" b="12700"/>
                <wp:wrapNone/>
                <wp:docPr id="1824970324" name="Rectángulo 3"/>
                <wp:cNvGraphicFramePr/>
                <a:graphic xmlns:a="http://schemas.openxmlformats.org/drawingml/2006/main">
                  <a:graphicData uri="http://schemas.microsoft.com/office/word/2010/wordprocessingShape">
                    <wps:wsp>
                      <wps:cNvSpPr/>
                      <wps:spPr>
                        <a:xfrm>
                          <a:off x="0" y="0"/>
                          <a:ext cx="3425866" cy="25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27898AD" w14:textId="77777777" w:rsidR="007B317C" w:rsidRPr="00D91976" w:rsidRDefault="007B317C" w:rsidP="007B317C">
                            <w:pPr>
                              <w:jc w:val="center"/>
                              <w:rPr>
                                <w:lang w:val="es-ES"/>
                              </w:rPr>
                            </w:pPr>
                            <w:r>
                              <w:rPr>
                                <w:lang w:val="es-ES"/>
                              </w:rPr>
                              <w:t>OFICIAL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EAA8" id="_x0000_s1076" style="position:absolute;margin-left:165.85pt;margin-top:6.6pt;width:269.75pt;height:20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" filled="f" strokecolor="#101218 [484]" strokeweight="1.5pt">
                <v:textbox>
                  <w:txbxContent>
                    <w:p w14:paraId="327898AD" w14:textId="77777777" w:rsidR="007B317C" w:rsidRPr="00D91976" w:rsidRDefault="007B317C" w:rsidP="007B317C">
                      <w:pPr>
                        <w:jc w:val="center"/>
                        <w:rPr>
                          <w:lang w:val="es-ES"/>
                        </w:rPr>
                      </w:pPr>
                      <w:r>
                        <w:rPr>
                          <w:lang w:val="es-ES"/>
                        </w:rPr>
                        <w:t>OFICIAL DE SERVICIO</w:t>
                      </w:r>
                    </w:p>
                  </w:txbxContent>
                </v:textbox>
                <w10:wrap anchorx="page"/>
              </v:rect>
            </w:pict>
          </mc:Fallback>
        </mc:AlternateContent>
      </w:r>
    </w:p>
    <w:p w14:paraId="2F1B6B43" w14:textId="5EEEC8CB" w:rsidR="007B317C" w:rsidRDefault="007B317C" w:rsidP="007B317C">
      <w:pPr>
        <w:jc w:val="center"/>
      </w:pPr>
      <w:r>
        <w:rPr>
          <w:noProof/>
        </w:rPr>
        <mc:AlternateContent>
          <mc:Choice Requires="wps">
            <w:drawing>
              <wp:anchor distT="0" distB="0" distL="114300" distR="114300" simplePos="0" relativeHeight="251783168" behindDoc="0" locked="0" layoutInCell="1" allowOverlap="1" wp14:anchorId="56D8C3E0" wp14:editId="5340B55F">
                <wp:simplePos x="0" y="0"/>
                <wp:positionH relativeFrom="page">
                  <wp:posOffset>2108200</wp:posOffset>
                </wp:positionH>
                <wp:positionV relativeFrom="paragraph">
                  <wp:posOffset>47626</wp:posOffset>
                </wp:positionV>
                <wp:extent cx="3302000" cy="2463800"/>
                <wp:effectExtent l="0" t="0" r="12700" b="12700"/>
                <wp:wrapNone/>
                <wp:docPr id="977780520" name="Rectángulo 2"/>
                <wp:cNvGraphicFramePr/>
                <a:graphic xmlns:a="http://schemas.openxmlformats.org/drawingml/2006/main">
                  <a:graphicData uri="http://schemas.microsoft.com/office/word/2010/wordprocessingShape">
                    <wps:wsp>
                      <wps:cNvSpPr/>
                      <wps:spPr>
                        <a:xfrm>
                          <a:off x="0" y="0"/>
                          <a:ext cx="3302000" cy="2463800"/>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CB00" id="Rectángulo 2" o:spid="_x0000_s1026" style="position:absolute;margin-left:166pt;margin-top:3.75pt;width:260pt;height:194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" filled="f" strokecolor="black [3213]" strokeweight="2pt">
                <w10:wrap anchorx="page"/>
              </v:rect>
            </w:pict>
          </mc:Fallback>
        </mc:AlternateContent>
      </w:r>
      <w:r w:rsidR="00B86367">
        <w:rPr>
          <w:noProof/>
        </w:rPr>
        <w:drawing>
          <wp:inline distT="0" distB="0" distL="0" distR="0" wp14:anchorId="409F9995" wp14:editId="1247F5C8">
            <wp:extent cx="3314700" cy="2486461"/>
            <wp:effectExtent l="0" t="0" r="0" b="9525"/>
            <wp:docPr id="63686737" name="Imagen 1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737" name="Imagen 12" descr="Imagen en blanco y negro&#10;&#10;Descripción generada automáticamente con confianza baj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6067" cy="2509990"/>
                    </a:xfrm>
                    <a:prstGeom prst="rect">
                      <a:avLst/>
                    </a:prstGeom>
                    <a:noFill/>
                    <a:ln>
                      <a:noFill/>
                    </a:ln>
                  </pic:spPr>
                </pic:pic>
              </a:graphicData>
            </a:graphic>
          </wp:inline>
        </w:drawing>
      </w:r>
    </w:p>
    <w:p w14:paraId="1AB3FB32" w14:textId="79699D50" w:rsidR="008C7A98" w:rsidRDefault="007B317C" w:rsidP="007B317C">
      <w:pPr>
        <w:jc w:val="center"/>
      </w:pPr>
      <w:r>
        <w:rPr>
          <w:noProof/>
        </w:rPr>
        <w:lastRenderedPageBreak/>
        <mc:AlternateContent>
          <mc:Choice Requires="wps">
            <w:drawing>
              <wp:anchor distT="0" distB="0" distL="114300" distR="114300" simplePos="0" relativeHeight="251787264" behindDoc="0" locked="0" layoutInCell="1" allowOverlap="1" wp14:anchorId="35C6C26F" wp14:editId="76A10218">
                <wp:simplePos x="0" y="0"/>
                <wp:positionH relativeFrom="margin">
                  <wp:align>center</wp:align>
                </wp:positionH>
                <wp:positionV relativeFrom="paragraph">
                  <wp:posOffset>-46299</wp:posOffset>
                </wp:positionV>
                <wp:extent cx="3425777" cy="1012769"/>
                <wp:effectExtent l="0" t="0" r="22860" b="16510"/>
                <wp:wrapNone/>
                <wp:docPr id="716637198" name="Rectángulo 2"/>
                <wp:cNvGraphicFramePr/>
                <a:graphic xmlns:a="http://schemas.openxmlformats.org/drawingml/2006/main">
                  <a:graphicData uri="http://schemas.microsoft.com/office/word/2010/wordprocessingShape">
                    <wps:wsp>
                      <wps:cNvSpPr/>
                      <wps:spPr>
                        <a:xfrm>
                          <a:off x="0" y="0"/>
                          <a:ext cx="3425777" cy="1012769"/>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B48EE" id="Rectángulo 2" o:spid="_x0000_s1026" style="position:absolute;margin-left:0;margin-top:-3.65pt;width:269.75pt;height:79.7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" filled="f" strokecolor="black [3213]" strokeweight="2pt">
                <w10:wrap anchorx="margin"/>
              </v:rect>
            </w:pict>
          </mc:Fallback>
        </mc:AlternateContent>
      </w:r>
      <w:r w:rsidR="00B86367">
        <w:rPr>
          <w:noProof/>
        </w:rPr>
        <w:drawing>
          <wp:inline distT="0" distB="0" distL="0" distR="0" wp14:anchorId="63C4FEFF" wp14:editId="00A011E1">
            <wp:extent cx="4813300" cy="1024290"/>
            <wp:effectExtent l="0" t="0" r="6350" b="4445"/>
            <wp:docPr id="450904038"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04038" name="Imagen 1" descr="Imagen que contiene Forma&#10;&#10;Descripción generada automáticamente"/>
                    <pic:cNvPicPr/>
                  </pic:nvPicPr>
                  <pic:blipFill>
                    <a:blip r:embed="rId23"/>
                    <a:stretch>
                      <a:fillRect/>
                    </a:stretch>
                  </pic:blipFill>
                  <pic:spPr>
                    <a:xfrm>
                      <a:off x="0" y="0"/>
                      <a:ext cx="4840232" cy="1030021"/>
                    </a:xfrm>
                    <a:prstGeom prst="rect">
                      <a:avLst/>
                    </a:prstGeom>
                  </pic:spPr>
                </pic:pic>
              </a:graphicData>
            </a:graphic>
          </wp:inline>
        </w:drawing>
      </w:r>
    </w:p>
    <w:p w14:paraId="4631986F" w14:textId="78EB714B" w:rsidR="007B317C" w:rsidRPr="0021035D" w:rsidRDefault="007B317C" w:rsidP="00B515C9">
      <w:pPr>
        <w:pStyle w:val="Prrafodelista"/>
        <w:numPr>
          <w:ilvl w:val="0"/>
          <w:numId w:val="18"/>
        </w:numPr>
        <w:jc w:val="both"/>
        <w:rPr>
          <w:rFonts w:ascii="Arial" w:hAnsi="Arial" w:cs="Arial"/>
          <w:sz w:val="24"/>
          <w:szCs w:val="24"/>
        </w:rPr>
      </w:pPr>
      <w:r w:rsidRPr="0021035D">
        <w:rPr>
          <w:rFonts w:ascii="Arial" w:hAnsi="Arial" w:cs="Arial"/>
          <w:sz w:val="24"/>
          <w:szCs w:val="24"/>
        </w:rPr>
        <w:t>El oficial de servicio inicia el registro del ingreso del detenido en el bibliorato soporte papel,</w:t>
      </w:r>
      <w:r w:rsidR="00177E65" w:rsidRPr="0021035D">
        <w:rPr>
          <w:rFonts w:ascii="Arial" w:hAnsi="Arial" w:cs="Arial"/>
          <w:sz w:val="24"/>
          <w:szCs w:val="24"/>
        </w:rPr>
        <w:t xml:space="preserve"> provisto por el Ministerio de Seguridad provincial,</w:t>
      </w:r>
      <w:r w:rsidRPr="0021035D">
        <w:rPr>
          <w:rFonts w:ascii="Arial" w:hAnsi="Arial" w:cs="Arial"/>
          <w:sz w:val="24"/>
          <w:szCs w:val="24"/>
        </w:rPr>
        <w:t xml:space="preserve"> </w:t>
      </w:r>
      <w:r w:rsidR="00177E65" w:rsidRPr="0021035D">
        <w:rPr>
          <w:rFonts w:ascii="Arial" w:hAnsi="Arial" w:cs="Arial"/>
          <w:sz w:val="24"/>
          <w:szCs w:val="24"/>
        </w:rPr>
        <w:t xml:space="preserve">consultando la </w:t>
      </w:r>
      <w:r w:rsidRPr="0021035D">
        <w:rPr>
          <w:rFonts w:ascii="Arial" w:hAnsi="Arial" w:cs="Arial"/>
          <w:sz w:val="24"/>
          <w:szCs w:val="24"/>
        </w:rPr>
        <w:t xml:space="preserve">información </w:t>
      </w:r>
      <w:r w:rsidR="00177E65" w:rsidRPr="0021035D">
        <w:rPr>
          <w:rFonts w:ascii="Arial" w:hAnsi="Arial" w:cs="Arial"/>
          <w:sz w:val="24"/>
          <w:szCs w:val="24"/>
        </w:rPr>
        <w:t>a plasmar, en la</w:t>
      </w:r>
      <w:r w:rsidRPr="0021035D">
        <w:rPr>
          <w:rFonts w:ascii="Arial" w:hAnsi="Arial" w:cs="Arial"/>
          <w:sz w:val="24"/>
          <w:szCs w:val="24"/>
        </w:rPr>
        <w:t xml:space="preserve"> comunicación </w:t>
      </w:r>
      <w:r w:rsidR="00B86367" w:rsidRPr="0021035D">
        <w:rPr>
          <w:rFonts w:ascii="Arial" w:hAnsi="Arial" w:cs="Arial"/>
          <w:sz w:val="24"/>
          <w:szCs w:val="24"/>
        </w:rPr>
        <w:t xml:space="preserve">electrónica </w:t>
      </w:r>
      <w:r w:rsidRPr="0021035D">
        <w:rPr>
          <w:rFonts w:ascii="Arial" w:hAnsi="Arial" w:cs="Arial"/>
          <w:sz w:val="24"/>
          <w:szCs w:val="24"/>
        </w:rPr>
        <w:t>realizada a los organismos intervinientes</w:t>
      </w:r>
      <w:r w:rsidR="00177E65" w:rsidRPr="0021035D">
        <w:rPr>
          <w:rFonts w:ascii="Arial" w:hAnsi="Arial" w:cs="Arial"/>
          <w:sz w:val="24"/>
          <w:szCs w:val="24"/>
        </w:rPr>
        <w:t xml:space="preserve"> obrantes en el procedo de ingreso a la dependencia</w:t>
      </w:r>
      <w:r w:rsidRPr="0021035D">
        <w:rPr>
          <w:rFonts w:ascii="Arial" w:hAnsi="Arial" w:cs="Arial"/>
          <w:sz w:val="24"/>
          <w:szCs w:val="24"/>
        </w:rPr>
        <w:t xml:space="preserve">. </w:t>
      </w:r>
    </w:p>
    <w:p w14:paraId="67BBE32E" w14:textId="726AABC1" w:rsidR="007B317C" w:rsidRPr="0021035D" w:rsidRDefault="007B317C"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asientan </w:t>
      </w:r>
      <w:r w:rsidR="00C16EE9" w:rsidRPr="0021035D">
        <w:rPr>
          <w:rFonts w:ascii="Arial" w:hAnsi="Arial" w:cs="Arial"/>
          <w:sz w:val="24"/>
          <w:szCs w:val="24"/>
        </w:rPr>
        <w:t xml:space="preserve">por escrito </w:t>
      </w:r>
      <w:r w:rsidRPr="0021035D">
        <w:rPr>
          <w:rFonts w:ascii="Arial" w:hAnsi="Arial" w:cs="Arial"/>
          <w:sz w:val="24"/>
          <w:szCs w:val="24"/>
        </w:rPr>
        <w:t>los datos personales del detenido.</w:t>
      </w:r>
    </w:p>
    <w:p w14:paraId="7FE493E0" w14:textId="3DB7ECBF" w:rsidR="007B317C" w:rsidRPr="0021035D" w:rsidRDefault="007B317C"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asienta </w:t>
      </w:r>
      <w:r w:rsidR="00C16EE9" w:rsidRPr="0021035D">
        <w:rPr>
          <w:rFonts w:ascii="Arial" w:hAnsi="Arial" w:cs="Arial"/>
          <w:sz w:val="24"/>
          <w:szCs w:val="24"/>
        </w:rPr>
        <w:t xml:space="preserve">por escrito </w:t>
      </w:r>
      <w:r w:rsidR="002540B8" w:rsidRPr="0021035D">
        <w:rPr>
          <w:rFonts w:ascii="Arial" w:hAnsi="Arial" w:cs="Arial"/>
          <w:sz w:val="24"/>
          <w:szCs w:val="24"/>
        </w:rPr>
        <w:t>número</w:t>
      </w:r>
      <w:r w:rsidRPr="0021035D">
        <w:rPr>
          <w:rFonts w:ascii="Arial" w:hAnsi="Arial" w:cs="Arial"/>
          <w:sz w:val="24"/>
          <w:szCs w:val="24"/>
        </w:rPr>
        <w:t xml:space="preserve"> de causa y caratula.</w:t>
      </w:r>
    </w:p>
    <w:p w14:paraId="73506849" w14:textId="3289F719" w:rsidR="007B317C" w:rsidRPr="0021035D" w:rsidRDefault="007B317C"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asienta </w:t>
      </w:r>
      <w:r w:rsidR="00C16EE9" w:rsidRPr="0021035D">
        <w:rPr>
          <w:rFonts w:ascii="Arial" w:hAnsi="Arial" w:cs="Arial"/>
          <w:sz w:val="24"/>
          <w:szCs w:val="24"/>
        </w:rPr>
        <w:t xml:space="preserve">por escrito </w:t>
      </w:r>
      <w:r w:rsidRPr="0021035D">
        <w:rPr>
          <w:rFonts w:ascii="Arial" w:hAnsi="Arial" w:cs="Arial"/>
          <w:sz w:val="24"/>
          <w:szCs w:val="24"/>
        </w:rPr>
        <w:t xml:space="preserve">Juzgado interviniente. </w:t>
      </w:r>
    </w:p>
    <w:p w14:paraId="482BAB3D" w14:textId="71D93B44" w:rsidR="007B317C" w:rsidRPr="0021035D" w:rsidRDefault="007B317C"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asienta </w:t>
      </w:r>
      <w:r w:rsidR="00C16EE9" w:rsidRPr="0021035D">
        <w:rPr>
          <w:rFonts w:ascii="Arial" w:hAnsi="Arial" w:cs="Arial"/>
          <w:sz w:val="24"/>
          <w:szCs w:val="24"/>
        </w:rPr>
        <w:t xml:space="preserve">por escrito </w:t>
      </w:r>
      <w:r w:rsidRPr="0021035D">
        <w:rPr>
          <w:rFonts w:ascii="Arial" w:hAnsi="Arial" w:cs="Arial"/>
          <w:sz w:val="24"/>
          <w:szCs w:val="24"/>
        </w:rPr>
        <w:t xml:space="preserve">Fiscalía interviniente. </w:t>
      </w:r>
    </w:p>
    <w:p w14:paraId="2A498E66" w14:textId="35C3A0F5" w:rsidR="007B317C" w:rsidRPr="0021035D" w:rsidRDefault="007B317C"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asienta </w:t>
      </w:r>
      <w:r w:rsidR="00C16EE9" w:rsidRPr="0021035D">
        <w:rPr>
          <w:rFonts w:ascii="Arial" w:hAnsi="Arial" w:cs="Arial"/>
          <w:sz w:val="24"/>
          <w:szCs w:val="24"/>
        </w:rPr>
        <w:t xml:space="preserve">por escrito </w:t>
      </w:r>
      <w:r w:rsidRPr="0021035D">
        <w:rPr>
          <w:rFonts w:ascii="Arial" w:hAnsi="Arial" w:cs="Arial"/>
          <w:sz w:val="24"/>
          <w:szCs w:val="24"/>
        </w:rPr>
        <w:t>Abogado defensor Asignado.</w:t>
      </w:r>
    </w:p>
    <w:p w14:paraId="58F0AC65" w14:textId="42CD78CF" w:rsidR="007B317C" w:rsidRPr="0021035D" w:rsidRDefault="007B317C"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w:t>
      </w:r>
      <w:r w:rsidR="00B86367" w:rsidRPr="0021035D">
        <w:rPr>
          <w:rFonts w:ascii="Arial" w:hAnsi="Arial" w:cs="Arial"/>
          <w:sz w:val="24"/>
          <w:szCs w:val="24"/>
        </w:rPr>
        <w:t>corrobora si fue trasladado o continua en la comisaria.</w:t>
      </w:r>
    </w:p>
    <w:p w14:paraId="7FF234B0" w14:textId="2D029738" w:rsidR="007B317C" w:rsidRPr="0021035D" w:rsidRDefault="00B86367"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asienta </w:t>
      </w:r>
      <w:r w:rsidR="00C16EE9" w:rsidRPr="0021035D">
        <w:rPr>
          <w:rFonts w:ascii="Arial" w:hAnsi="Arial" w:cs="Arial"/>
          <w:sz w:val="24"/>
          <w:szCs w:val="24"/>
        </w:rPr>
        <w:t xml:space="preserve">por escrito </w:t>
      </w:r>
      <w:r w:rsidRPr="0021035D">
        <w:rPr>
          <w:rFonts w:ascii="Arial" w:hAnsi="Arial" w:cs="Arial"/>
          <w:sz w:val="24"/>
          <w:szCs w:val="24"/>
        </w:rPr>
        <w:t>fecha de ingreso y egreso en caso de haber sido trasladado.</w:t>
      </w:r>
    </w:p>
    <w:p w14:paraId="4A4D3EA7" w14:textId="57700C5E" w:rsidR="00B86367" w:rsidRPr="0021035D" w:rsidRDefault="00B86367"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asienta </w:t>
      </w:r>
      <w:r w:rsidR="00C16EE9" w:rsidRPr="0021035D">
        <w:rPr>
          <w:rFonts w:ascii="Arial" w:hAnsi="Arial" w:cs="Arial"/>
          <w:sz w:val="24"/>
          <w:szCs w:val="24"/>
        </w:rPr>
        <w:t xml:space="preserve">por escrito </w:t>
      </w:r>
      <w:r w:rsidRPr="0021035D">
        <w:rPr>
          <w:rFonts w:ascii="Arial" w:hAnsi="Arial" w:cs="Arial"/>
          <w:sz w:val="24"/>
          <w:szCs w:val="24"/>
        </w:rPr>
        <w:t>fecha de ingreso únicamente, quedando vacío campo de fecha de egreso.</w:t>
      </w:r>
    </w:p>
    <w:p w14:paraId="1795623F" w14:textId="4E12BBA0" w:rsidR="00B86367" w:rsidRPr="0021035D" w:rsidRDefault="00B86367" w:rsidP="00B515C9">
      <w:pPr>
        <w:pStyle w:val="Prrafodelista"/>
        <w:numPr>
          <w:ilvl w:val="0"/>
          <w:numId w:val="18"/>
        </w:numPr>
        <w:jc w:val="both"/>
        <w:rPr>
          <w:rFonts w:ascii="Arial" w:hAnsi="Arial" w:cs="Arial"/>
          <w:sz w:val="24"/>
          <w:szCs w:val="24"/>
        </w:rPr>
      </w:pPr>
      <w:r w:rsidRPr="0021035D">
        <w:rPr>
          <w:rFonts w:ascii="Arial" w:hAnsi="Arial" w:cs="Arial"/>
          <w:sz w:val="24"/>
          <w:szCs w:val="24"/>
        </w:rPr>
        <w:t xml:space="preserve">Se archiva el bibliorato. </w:t>
      </w:r>
    </w:p>
    <w:p w14:paraId="13A59B0B" w14:textId="77777777" w:rsidR="00B86367" w:rsidRDefault="00B86367" w:rsidP="00B86367">
      <w:pPr>
        <w:rPr>
          <w:rFonts w:ascii="Arial" w:hAnsi="Arial" w:cs="Arial"/>
          <w:sz w:val="22"/>
          <w:szCs w:val="22"/>
        </w:rPr>
      </w:pPr>
    </w:p>
    <w:p w14:paraId="5F64D48D" w14:textId="77777777" w:rsidR="0021035D" w:rsidRDefault="0021035D" w:rsidP="00B86367">
      <w:pPr>
        <w:rPr>
          <w:rFonts w:ascii="Arial" w:hAnsi="Arial" w:cs="Arial"/>
          <w:sz w:val="22"/>
          <w:szCs w:val="22"/>
        </w:rPr>
      </w:pPr>
    </w:p>
    <w:p w14:paraId="0440DB86" w14:textId="77777777" w:rsidR="0021035D" w:rsidRDefault="0021035D" w:rsidP="00B86367">
      <w:pPr>
        <w:rPr>
          <w:rFonts w:ascii="Arial" w:hAnsi="Arial" w:cs="Arial"/>
          <w:sz w:val="22"/>
          <w:szCs w:val="22"/>
        </w:rPr>
      </w:pPr>
    </w:p>
    <w:p w14:paraId="7D739A3C" w14:textId="77777777" w:rsidR="0021035D" w:rsidRDefault="0021035D" w:rsidP="0021035D">
      <w:pPr>
        <w:tabs>
          <w:tab w:val="left" w:pos="2175"/>
        </w:tabs>
      </w:pPr>
    </w:p>
    <w:p w14:paraId="1280E6D5" w14:textId="77777777" w:rsidR="002540B8" w:rsidRDefault="002540B8" w:rsidP="0021035D">
      <w:pPr>
        <w:tabs>
          <w:tab w:val="left" w:pos="2175"/>
        </w:tabs>
      </w:pPr>
    </w:p>
    <w:p w14:paraId="60E217B1" w14:textId="77777777" w:rsidR="002540B8" w:rsidRDefault="002540B8" w:rsidP="0021035D">
      <w:pPr>
        <w:tabs>
          <w:tab w:val="left" w:pos="2175"/>
        </w:tabs>
      </w:pPr>
    </w:p>
    <w:p w14:paraId="573B0D81" w14:textId="77777777" w:rsidR="002540B8" w:rsidRDefault="002540B8" w:rsidP="0021035D">
      <w:pPr>
        <w:tabs>
          <w:tab w:val="left" w:pos="2175"/>
        </w:tabs>
      </w:pPr>
    </w:p>
    <w:p w14:paraId="5E11AC4F" w14:textId="77777777" w:rsidR="002540B8" w:rsidRDefault="002540B8" w:rsidP="0021035D">
      <w:pPr>
        <w:tabs>
          <w:tab w:val="left" w:pos="2175"/>
        </w:tabs>
      </w:pPr>
    </w:p>
    <w:p w14:paraId="4E0F2A33" w14:textId="77777777" w:rsidR="002540B8" w:rsidRDefault="002540B8" w:rsidP="0021035D">
      <w:pPr>
        <w:tabs>
          <w:tab w:val="left" w:pos="2175"/>
        </w:tabs>
      </w:pPr>
    </w:p>
    <w:p w14:paraId="3F3F3C19" w14:textId="77777777" w:rsidR="0021035D" w:rsidRDefault="0021035D" w:rsidP="0021035D">
      <w:pPr>
        <w:tabs>
          <w:tab w:val="left" w:pos="2175"/>
        </w:tabs>
      </w:pPr>
      <w:bookmarkStart w:id="9" w:name="_Hlk147076586"/>
    </w:p>
    <w:p w14:paraId="77F15A6E" w14:textId="77777777" w:rsidR="0021035D" w:rsidRPr="001E0602" w:rsidRDefault="0021035D" w:rsidP="0021035D">
      <w:pPr>
        <w:pStyle w:val="Estilo4"/>
        <w:outlineLvl w:val="0"/>
      </w:pPr>
      <w:bookmarkStart w:id="10" w:name="_Toc529795266"/>
      <w:bookmarkStart w:id="11" w:name="_Toc150620840"/>
      <w:r>
        <w:lastRenderedPageBreak/>
        <w:t>PROPUESTA</w:t>
      </w:r>
      <w:bookmarkEnd w:id="10"/>
      <w:bookmarkEnd w:id="11"/>
    </w:p>
    <w:bookmarkEnd w:id="9"/>
    <w:p w14:paraId="30B62967" w14:textId="77777777" w:rsidR="0021035D" w:rsidRDefault="0021035D" w:rsidP="00B86367">
      <w:pPr>
        <w:rPr>
          <w:rFonts w:ascii="Arial" w:hAnsi="Arial" w:cs="Arial"/>
          <w:sz w:val="22"/>
          <w:szCs w:val="22"/>
        </w:rPr>
      </w:pPr>
    </w:p>
    <w:p w14:paraId="37C6AC14" w14:textId="77777777" w:rsidR="002540B8" w:rsidRDefault="002540B8" w:rsidP="00B86367">
      <w:pPr>
        <w:rPr>
          <w:rFonts w:ascii="Arial" w:hAnsi="Arial" w:cs="Arial"/>
          <w:sz w:val="22"/>
          <w:szCs w:val="22"/>
        </w:rPr>
      </w:pPr>
    </w:p>
    <w:p w14:paraId="2FB693B4" w14:textId="77777777" w:rsidR="00B86367" w:rsidRPr="008235B0" w:rsidRDefault="00B86367" w:rsidP="00B86367">
      <w:pPr>
        <w:pStyle w:val="Estilo1"/>
        <w:outlineLvl w:val="0"/>
        <w:rPr>
          <w:rFonts w:ascii="Arial" w:hAnsi="Arial" w:cs="Arial"/>
          <w:i w:val="0"/>
        </w:rPr>
      </w:pPr>
      <w:bookmarkStart w:id="12" w:name="_Toc529795267"/>
      <w:bookmarkStart w:id="13" w:name="_Toc150620841"/>
      <w:r>
        <w:rPr>
          <w:rFonts w:ascii="Arial" w:hAnsi="Arial" w:cs="Arial"/>
          <w:i w:val="0"/>
        </w:rPr>
        <w:t>2.1 Introducción</w:t>
      </w:r>
      <w:bookmarkEnd w:id="12"/>
      <w:bookmarkEnd w:id="13"/>
      <w:r>
        <w:rPr>
          <w:rFonts w:ascii="Arial" w:hAnsi="Arial" w:cs="Arial"/>
          <w:i w:val="0"/>
        </w:rPr>
        <w:t xml:space="preserve"> </w:t>
      </w:r>
    </w:p>
    <w:p w14:paraId="0A4D3211" w14:textId="77777777" w:rsidR="00B86367" w:rsidRDefault="00B86367" w:rsidP="00B86367">
      <w:pPr>
        <w:tabs>
          <w:tab w:val="left" w:pos="2175"/>
        </w:tabs>
        <w:spacing w:line="360" w:lineRule="auto"/>
      </w:pPr>
      <w:bookmarkStart w:id="14" w:name="_Hlk147076657"/>
    </w:p>
    <w:p w14:paraId="4E866934" w14:textId="452289DA" w:rsidR="00B86367" w:rsidRDefault="00B86367" w:rsidP="00B86367">
      <w:pPr>
        <w:spacing w:line="360" w:lineRule="auto"/>
        <w:ind w:firstLine="1701"/>
        <w:jc w:val="both"/>
        <w:rPr>
          <w:rFonts w:ascii="Arial" w:hAnsi="Arial" w:cs="Arial"/>
          <w:sz w:val="24"/>
          <w:szCs w:val="24"/>
        </w:rPr>
      </w:pPr>
      <w:r>
        <w:rPr>
          <w:rFonts w:ascii="Arial" w:hAnsi="Arial" w:cs="Arial"/>
          <w:sz w:val="24"/>
          <w:szCs w:val="24"/>
        </w:rPr>
        <w:t xml:space="preserve">En esta etapa se abordará todo lo relacionado al sistema de información propuesto para la Comisaria </w:t>
      </w:r>
      <w:r w:rsidR="002540B8">
        <w:rPr>
          <w:rFonts w:ascii="Arial" w:hAnsi="Arial" w:cs="Arial"/>
          <w:sz w:val="24"/>
          <w:szCs w:val="24"/>
        </w:rPr>
        <w:t xml:space="preserve">1° </w:t>
      </w:r>
      <w:r>
        <w:rPr>
          <w:rFonts w:ascii="Arial" w:hAnsi="Arial" w:cs="Arial"/>
          <w:sz w:val="24"/>
          <w:szCs w:val="24"/>
        </w:rPr>
        <w:t>de Trenque Lauquen. A partir de los problemas detectados durante la etapa de relevamiento se desarrolló un diagnóstico de la empresa.</w:t>
      </w:r>
    </w:p>
    <w:p w14:paraId="157EBE1E" w14:textId="4ACCCEE1" w:rsidR="00B86367" w:rsidRDefault="00B86367" w:rsidP="00B86367">
      <w:pPr>
        <w:spacing w:line="360" w:lineRule="auto"/>
        <w:ind w:firstLine="1701"/>
        <w:jc w:val="both"/>
        <w:rPr>
          <w:rFonts w:ascii="Arial" w:hAnsi="Arial" w:cs="Arial"/>
          <w:sz w:val="24"/>
          <w:szCs w:val="24"/>
        </w:rPr>
      </w:pPr>
      <w:r>
        <w:rPr>
          <w:rFonts w:ascii="Arial" w:hAnsi="Arial" w:cs="Arial"/>
          <w:sz w:val="24"/>
          <w:szCs w:val="24"/>
        </w:rPr>
        <w:t xml:space="preserve"> Luego, a partir de los problemas </w:t>
      </w:r>
      <w:r w:rsidR="00051C16">
        <w:rPr>
          <w:rFonts w:ascii="Arial" w:hAnsi="Arial" w:cs="Arial"/>
          <w:sz w:val="24"/>
          <w:szCs w:val="24"/>
        </w:rPr>
        <w:t>encontrados</w:t>
      </w:r>
      <w:r>
        <w:rPr>
          <w:rFonts w:ascii="Arial" w:hAnsi="Arial" w:cs="Arial"/>
          <w:sz w:val="24"/>
          <w:szCs w:val="24"/>
        </w:rPr>
        <w:t xml:space="preserve">, de los requerimientos del cliente y sugerencias del equipo, se logró tener una idea clara del objetivo del sistema de información lo que permitió definir los requerimientos </w:t>
      </w:r>
      <w:proofErr w:type="gramStart"/>
      <w:r>
        <w:rPr>
          <w:rFonts w:ascii="Arial" w:hAnsi="Arial" w:cs="Arial"/>
          <w:sz w:val="24"/>
          <w:szCs w:val="24"/>
        </w:rPr>
        <w:t>del mismo</w:t>
      </w:r>
      <w:proofErr w:type="gramEnd"/>
      <w:r>
        <w:rPr>
          <w:rFonts w:ascii="Arial" w:hAnsi="Arial" w:cs="Arial"/>
          <w:sz w:val="24"/>
          <w:szCs w:val="24"/>
        </w:rPr>
        <w:t xml:space="preserve">, puntualizando en funcionales y no funcionales. </w:t>
      </w:r>
      <w:bookmarkStart w:id="15" w:name="h.27y2zayvmnmv"/>
      <w:bookmarkStart w:id="16" w:name="h.9mij7jy0zg7u"/>
      <w:bookmarkStart w:id="17" w:name="h.y5po0cluu46j"/>
      <w:bookmarkStart w:id="18" w:name="h.2et92p0"/>
      <w:bookmarkEnd w:id="15"/>
      <w:bookmarkEnd w:id="16"/>
      <w:bookmarkEnd w:id="17"/>
      <w:bookmarkEnd w:id="18"/>
    </w:p>
    <w:bookmarkEnd w:id="14"/>
    <w:p w14:paraId="3A5050A7" w14:textId="77777777" w:rsidR="00B86367" w:rsidRDefault="00B86367" w:rsidP="00B86367">
      <w:pPr>
        <w:tabs>
          <w:tab w:val="left" w:pos="2175"/>
        </w:tabs>
      </w:pPr>
    </w:p>
    <w:p w14:paraId="3632E2A5" w14:textId="2346C789" w:rsidR="00B86367" w:rsidRPr="008235B0" w:rsidRDefault="00B86367" w:rsidP="00B86367">
      <w:pPr>
        <w:pStyle w:val="Estilo1"/>
        <w:outlineLvl w:val="0"/>
        <w:rPr>
          <w:rFonts w:ascii="Arial" w:hAnsi="Arial" w:cs="Arial"/>
          <w:i w:val="0"/>
        </w:rPr>
      </w:pPr>
      <w:bookmarkStart w:id="19" w:name="_Toc492497552"/>
      <w:bookmarkStart w:id="20" w:name="_Toc529795268"/>
      <w:bookmarkStart w:id="21" w:name="_Toc150620842"/>
      <w:r>
        <w:rPr>
          <w:rFonts w:ascii="Arial" w:hAnsi="Arial" w:cs="Arial"/>
          <w:i w:val="0"/>
        </w:rPr>
        <w:t xml:space="preserve">2.2 </w:t>
      </w:r>
      <w:r w:rsidRPr="008235B0">
        <w:rPr>
          <w:rFonts w:ascii="Arial" w:hAnsi="Arial" w:cs="Arial"/>
          <w:i w:val="0"/>
        </w:rPr>
        <w:t>D</w:t>
      </w:r>
      <w:bookmarkEnd w:id="19"/>
      <w:r w:rsidRPr="008235B0">
        <w:rPr>
          <w:rFonts w:ascii="Arial" w:hAnsi="Arial" w:cs="Arial"/>
          <w:i w:val="0"/>
        </w:rPr>
        <w:t>iagn</w:t>
      </w:r>
      <w:r w:rsidR="00892FF4">
        <w:rPr>
          <w:rFonts w:ascii="Arial" w:hAnsi="Arial" w:cs="Arial"/>
          <w:i w:val="0"/>
        </w:rPr>
        <w:t>ó</w:t>
      </w:r>
      <w:r w:rsidRPr="008235B0">
        <w:rPr>
          <w:rFonts w:ascii="Arial" w:hAnsi="Arial" w:cs="Arial"/>
          <w:i w:val="0"/>
        </w:rPr>
        <w:t>stico</w:t>
      </w:r>
      <w:bookmarkEnd w:id="20"/>
      <w:bookmarkEnd w:id="21"/>
    </w:p>
    <w:p w14:paraId="592DB4D3" w14:textId="77777777" w:rsidR="00B86367" w:rsidRDefault="00B86367" w:rsidP="00B86367">
      <w:pPr>
        <w:tabs>
          <w:tab w:val="left" w:pos="2175"/>
        </w:tabs>
      </w:pPr>
    </w:p>
    <w:p w14:paraId="497ED72C" w14:textId="77777777" w:rsidR="00B86367" w:rsidRPr="00A83A85" w:rsidRDefault="00B86367" w:rsidP="00B86367">
      <w:pPr>
        <w:pStyle w:val="Estilo2"/>
        <w:outlineLvl w:val="1"/>
        <w:rPr>
          <w:color w:val="auto"/>
          <w:sz w:val="28"/>
          <w:szCs w:val="28"/>
        </w:rPr>
      </w:pPr>
      <w:bookmarkStart w:id="22" w:name="_Toc529795269"/>
      <w:bookmarkStart w:id="23" w:name="_Toc150620843"/>
      <w:r w:rsidRPr="00A83A85">
        <w:rPr>
          <w:color w:val="auto"/>
          <w:sz w:val="28"/>
          <w:szCs w:val="28"/>
        </w:rPr>
        <w:t>Problemas Detectados:</w:t>
      </w:r>
      <w:bookmarkEnd w:id="22"/>
      <w:bookmarkEnd w:id="23"/>
    </w:p>
    <w:p w14:paraId="6321A052" w14:textId="7A4A030E" w:rsidR="00B86367" w:rsidRDefault="00B86367" w:rsidP="00B86367">
      <w:pPr>
        <w:tabs>
          <w:tab w:val="left" w:pos="2175"/>
        </w:tabs>
      </w:pPr>
    </w:p>
    <w:p w14:paraId="5F78C50F" w14:textId="2273370E" w:rsidR="00177E65" w:rsidRPr="00177E65" w:rsidRDefault="00177E65" w:rsidP="00B515C9">
      <w:pPr>
        <w:pStyle w:val="Prrafodelista"/>
        <w:numPr>
          <w:ilvl w:val="0"/>
          <w:numId w:val="6"/>
        </w:numPr>
        <w:spacing w:after="160" w:line="360" w:lineRule="auto"/>
        <w:ind w:left="1080"/>
        <w:jc w:val="both"/>
        <w:rPr>
          <w:rFonts w:ascii="Arial" w:hAnsi="Arial" w:cs="Arial"/>
          <w:sz w:val="24"/>
          <w:szCs w:val="24"/>
          <w:u w:val="single"/>
        </w:rPr>
      </w:pPr>
      <w:r>
        <w:rPr>
          <w:rFonts w:ascii="Arial" w:hAnsi="Arial" w:cs="Arial"/>
          <w:sz w:val="24"/>
          <w:szCs w:val="24"/>
        </w:rPr>
        <w:t xml:space="preserve">El almacenamiento de la información de Detenidos se realiza en Bibliorato con soporte papel, siendo este un libro muy antiguo, deteriorado por el propio paso del tiempo, la manipulación de los usuarios, teniendo graves problemas </w:t>
      </w:r>
      <w:r>
        <w:rPr>
          <w:rFonts w:ascii="Arial" w:hAnsi="Arial" w:cs="Arial"/>
          <w:sz w:val="24"/>
          <w:szCs w:val="24"/>
        </w:rPr>
        <w:lastRenderedPageBreak/>
        <w:t>seguridad al ser susceptible de perdidas por error humano, y destrucción por causas naturales y/o factures humanos.</w:t>
      </w:r>
    </w:p>
    <w:p w14:paraId="0F1167B1" w14:textId="28A3CAA4" w:rsidR="00177E65" w:rsidRPr="00177E65" w:rsidRDefault="00177E65" w:rsidP="00B515C9">
      <w:pPr>
        <w:pStyle w:val="Prrafodelista"/>
        <w:numPr>
          <w:ilvl w:val="0"/>
          <w:numId w:val="6"/>
        </w:numPr>
        <w:spacing w:after="160" w:line="360" w:lineRule="auto"/>
        <w:ind w:left="1080"/>
        <w:jc w:val="both"/>
        <w:rPr>
          <w:rFonts w:ascii="Arial" w:hAnsi="Arial" w:cs="Arial"/>
          <w:sz w:val="24"/>
          <w:szCs w:val="24"/>
          <w:u w:val="single"/>
        </w:rPr>
      </w:pPr>
      <w:r>
        <w:rPr>
          <w:rFonts w:ascii="Arial" w:hAnsi="Arial" w:cs="Arial"/>
          <w:sz w:val="24"/>
          <w:szCs w:val="24"/>
        </w:rPr>
        <w:t xml:space="preserve">Al ser plasmada la información en el registro por personas, varía mucho la caligrafía, tornándose muchas veces ilegibles, dificultando en gran manera el acceso a la información. </w:t>
      </w:r>
    </w:p>
    <w:p w14:paraId="58D8559D" w14:textId="2A2EDA64" w:rsidR="00177E65" w:rsidRPr="00177E65" w:rsidRDefault="00177E65" w:rsidP="00B515C9">
      <w:pPr>
        <w:pStyle w:val="Prrafodelista"/>
        <w:numPr>
          <w:ilvl w:val="0"/>
          <w:numId w:val="6"/>
        </w:numPr>
        <w:spacing w:after="160" w:line="360" w:lineRule="auto"/>
        <w:ind w:left="1080"/>
        <w:jc w:val="both"/>
        <w:rPr>
          <w:rFonts w:ascii="Arial" w:hAnsi="Arial" w:cs="Arial"/>
          <w:sz w:val="24"/>
          <w:szCs w:val="24"/>
          <w:u w:val="single"/>
        </w:rPr>
      </w:pPr>
      <w:r>
        <w:rPr>
          <w:rFonts w:ascii="Arial" w:hAnsi="Arial" w:cs="Arial"/>
          <w:sz w:val="24"/>
          <w:szCs w:val="24"/>
        </w:rPr>
        <w:t xml:space="preserve">No se posee un respaldo de la información en caso de destrucción o perdidas del almacenamiento.     </w:t>
      </w:r>
    </w:p>
    <w:p w14:paraId="0FCA571E" w14:textId="51D09073" w:rsidR="00177E65" w:rsidRPr="00271D1B" w:rsidRDefault="00177E65" w:rsidP="00B515C9">
      <w:pPr>
        <w:pStyle w:val="Prrafodelista"/>
        <w:numPr>
          <w:ilvl w:val="0"/>
          <w:numId w:val="6"/>
        </w:numPr>
        <w:spacing w:after="160" w:line="360" w:lineRule="auto"/>
        <w:ind w:left="1080"/>
        <w:jc w:val="both"/>
        <w:rPr>
          <w:rFonts w:ascii="Arial" w:hAnsi="Arial" w:cs="Arial"/>
          <w:sz w:val="24"/>
          <w:szCs w:val="24"/>
          <w:u w:val="single"/>
        </w:rPr>
      </w:pPr>
      <w:r>
        <w:rPr>
          <w:rFonts w:ascii="Arial" w:hAnsi="Arial" w:cs="Arial"/>
          <w:sz w:val="24"/>
          <w:szCs w:val="24"/>
        </w:rPr>
        <w:t xml:space="preserve">El costro de la impresión de los biblioratos en papel es muy elevado. </w:t>
      </w:r>
    </w:p>
    <w:p w14:paraId="01180DF5" w14:textId="77777777" w:rsidR="00271D1B" w:rsidRDefault="00271D1B" w:rsidP="00271D1B">
      <w:pPr>
        <w:spacing w:after="160" w:line="360" w:lineRule="auto"/>
        <w:jc w:val="both"/>
        <w:rPr>
          <w:rFonts w:ascii="Arial" w:hAnsi="Arial" w:cs="Arial"/>
          <w:sz w:val="24"/>
          <w:szCs w:val="24"/>
          <w:u w:val="single"/>
        </w:rPr>
      </w:pPr>
    </w:p>
    <w:p w14:paraId="348385E2" w14:textId="27CDFB5A" w:rsidR="00271D1B" w:rsidRPr="00156C1D" w:rsidRDefault="00B44F0B" w:rsidP="00271D1B">
      <w:pPr>
        <w:spacing w:after="160" w:line="360" w:lineRule="auto"/>
        <w:jc w:val="both"/>
        <w:rPr>
          <w:rFonts w:ascii="Arial" w:hAnsi="Arial" w:cs="Arial"/>
          <w:color w:val="FF0000"/>
          <w:sz w:val="24"/>
          <w:szCs w:val="24"/>
          <w:u w:val="single"/>
        </w:rPr>
      </w:pPr>
      <w:proofErr w:type="gramStart"/>
      <w:r w:rsidRPr="00156C1D">
        <w:rPr>
          <w:rFonts w:ascii="Arial" w:hAnsi="Arial" w:cs="Arial"/>
          <w:color w:val="FF0000"/>
          <w:sz w:val="24"/>
          <w:szCs w:val="24"/>
          <w:u w:val="single"/>
        </w:rPr>
        <w:t>LINK</w:t>
      </w:r>
      <w:proofErr w:type="gramEnd"/>
      <w:r w:rsidRPr="00156C1D">
        <w:rPr>
          <w:rFonts w:ascii="Arial" w:hAnsi="Arial" w:cs="Arial"/>
          <w:color w:val="FF0000"/>
          <w:sz w:val="24"/>
          <w:szCs w:val="24"/>
          <w:u w:val="single"/>
        </w:rPr>
        <w:t xml:space="preserve"> DE</w:t>
      </w:r>
      <w:r w:rsidR="00156C1D">
        <w:rPr>
          <w:rFonts w:ascii="Arial" w:hAnsi="Arial" w:cs="Arial"/>
          <w:color w:val="FF0000"/>
          <w:sz w:val="24"/>
          <w:szCs w:val="24"/>
          <w:u w:val="single"/>
        </w:rPr>
        <w:t xml:space="preserve"> LA</w:t>
      </w:r>
      <w:r w:rsidRPr="00156C1D">
        <w:rPr>
          <w:rFonts w:ascii="Arial" w:hAnsi="Arial" w:cs="Arial"/>
          <w:color w:val="FF0000"/>
          <w:sz w:val="24"/>
          <w:szCs w:val="24"/>
          <w:u w:val="single"/>
        </w:rPr>
        <w:t xml:space="preserve"> </w:t>
      </w:r>
      <w:r w:rsidR="000D6FEF" w:rsidRPr="00156C1D">
        <w:rPr>
          <w:rFonts w:ascii="Arial" w:hAnsi="Arial" w:cs="Arial"/>
          <w:color w:val="FF0000"/>
          <w:sz w:val="24"/>
          <w:szCs w:val="24"/>
          <w:u w:val="single"/>
        </w:rPr>
        <w:t xml:space="preserve">PRIMER </w:t>
      </w:r>
      <w:r w:rsidRPr="00156C1D">
        <w:rPr>
          <w:rFonts w:ascii="Arial" w:hAnsi="Arial" w:cs="Arial"/>
          <w:color w:val="FF0000"/>
          <w:sz w:val="24"/>
          <w:szCs w:val="24"/>
          <w:u w:val="single"/>
        </w:rPr>
        <w:t xml:space="preserve">EXPOSICIÓN </w:t>
      </w:r>
      <w:r w:rsidR="000D6FEF" w:rsidRPr="00156C1D">
        <w:rPr>
          <w:rFonts w:ascii="Arial" w:hAnsi="Arial" w:cs="Arial"/>
          <w:color w:val="FF0000"/>
          <w:sz w:val="24"/>
          <w:szCs w:val="24"/>
          <w:u w:val="single"/>
        </w:rPr>
        <w:t>OBLIGATORIA</w:t>
      </w:r>
      <w:r w:rsidRPr="00156C1D">
        <w:rPr>
          <w:rFonts w:ascii="Arial" w:hAnsi="Arial" w:cs="Arial"/>
          <w:color w:val="FF0000"/>
          <w:sz w:val="24"/>
          <w:szCs w:val="24"/>
          <w:u w:val="single"/>
        </w:rPr>
        <w:t>:</w:t>
      </w:r>
    </w:p>
    <w:p w14:paraId="5CF2E1D8" w14:textId="77777777" w:rsidR="00B515C9" w:rsidRPr="00156C1D" w:rsidRDefault="00000000" w:rsidP="00B515C9">
      <w:pPr>
        <w:spacing w:after="160" w:line="360" w:lineRule="auto"/>
        <w:jc w:val="both"/>
        <w:rPr>
          <w:rFonts w:ascii="Arial" w:hAnsi="Arial" w:cs="Arial"/>
          <w:color w:val="FF0000"/>
          <w:sz w:val="24"/>
          <w:szCs w:val="24"/>
          <w:u w:val="single"/>
        </w:rPr>
      </w:pPr>
      <w:hyperlink r:id="rId24" w:history="1">
        <w:r w:rsidR="00B515C9" w:rsidRPr="00211D0B">
          <w:rPr>
            <w:rStyle w:val="Hipervnculo"/>
            <w:rFonts w:ascii="Arial" w:hAnsi="Arial" w:cs="Arial"/>
            <w:sz w:val="24"/>
            <w:szCs w:val="24"/>
          </w:rPr>
          <w:t>https://youtu.be/hp626tFO4BM/</w:t>
        </w:r>
      </w:hyperlink>
      <w:r w:rsidR="00B515C9">
        <w:rPr>
          <w:rFonts w:ascii="Arial" w:hAnsi="Arial" w:cs="Arial"/>
          <w:color w:val="FF0000"/>
          <w:sz w:val="24"/>
          <w:szCs w:val="24"/>
        </w:rPr>
        <w:t xml:space="preserve"> </w:t>
      </w:r>
    </w:p>
    <w:p w14:paraId="6F190592" w14:textId="77777777" w:rsidR="006101FA" w:rsidRDefault="006101FA" w:rsidP="006101FA">
      <w:pPr>
        <w:tabs>
          <w:tab w:val="left" w:pos="2175"/>
        </w:tabs>
      </w:pPr>
    </w:p>
    <w:p w14:paraId="2DF7982B" w14:textId="77777777" w:rsidR="006101FA" w:rsidRDefault="006101FA" w:rsidP="006101FA">
      <w:pPr>
        <w:pStyle w:val="Estilo1"/>
        <w:outlineLvl w:val="0"/>
        <w:rPr>
          <w:i w:val="0"/>
        </w:rPr>
      </w:pPr>
      <w:bookmarkStart w:id="24" w:name="_Toc529795270"/>
      <w:bookmarkStart w:id="25" w:name="_Toc150620844"/>
      <w:r>
        <w:rPr>
          <w:i w:val="0"/>
        </w:rPr>
        <w:t>2.3 Requerimientos Del Cliente</w:t>
      </w:r>
      <w:bookmarkEnd w:id="24"/>
      <w:bookmarkEnd w:id="25"/>
    </w:p>
    <w:p w14:paraId="0E957ED1" w14:textId="77777777" w:rsidR="006101FA" w:rsidRDefault="006101FA" w:rsidP="006101FA">
      <w:pPr>
        <w:tabs>
          <w:tab w:val="left" w:pos="2175"/>
        </w:tabs>
        <w:spacing w:line="360" w:lineRule="auto"/>
      </w:pPr>
    </w:p>
    <w:p w14:paraId="182EDF8F" w14:textId="3C306A2B" w:rsidR="006101FA" w:rsidRDefault="006101FA"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t>Registrar el ingreso de detenidos penales a la Comisaria 1º T. Lauquen.</w:t>
      </w:r>
    </w:p>
    <w:p w14:paraId="59433D4D" w14:textId="12AD02EB" w:rsidR="006101FA" w:rsidRDefault="006101FA"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t>Registrar el egreso de las personas detenidas alojados en dicha seccional.</w:t>
      </w:r>
    </w:p>
    <w:p w14:paraId="03939056" w14:textId="1CEB574D" w:rsidR="006101FA" w:rsidRDefault="006101FA"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t xml:space="preserve">Llevar un control de </w:t>
      </w:r>
      <w:r w:rsidR="0085239B">
        <w:rPr>
          <w:rFonts w:ascii="Arial" w:hAnsi="Arial" w:cs="Arial"/>
          <w:sz w:val="24"/>
          <w:szCs w:val="24"/>
        </w:rPr>
        <w:t>las</w:t>
      </w:r>
      <w:r>
        <w:rPr>
          <w:rFonts w:ascii="Arial" w:hAnsi="Arial" w:cs="Arial"/>
          <w:sz w:val="24"/>
          <w:szCs w:val="24"/>
        </w:rPr>
        <w:t xml:space="preserve"> personas detenidas alojadas en la </w:t>
      </w:r>
      <w:r w:rsidR="0026483B">
        <w:rPr>
          <w:rFonts w:ascii="Arial" w:hAnsi="Arial" w:cs="Arial"/>
          <w:sz w:val="24"/>
          <w:szCs w:val="24"/>
        </w:rPr>
        <w:t>dependencia</w:t>
      </w:r>
      <w:r>
        <w:rPr>
          <w:rFonts w:ascii="Arial" w:hAnsi="Arial" w:cs="Arial"/>
          <w:sz w:val="24"/>
          <w:szCs w:val="24"/>
        </w:rPr>
        <w:t>.</w:t>
      </w:r>
    </w:p>
    <w:p w14:paraId="5F1BD8FC" w14:textId="58C4021F" w:rsidR="0026483B" w:rsidRDefault="006101FA"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t>Emitir reportes mensuales</w:t>
      </w:r>
      <w:r w:rsidR="005629DC">
        <w:rPr>
          <w:rFonts w:ascii="Arial" w:hAnsi="Arial" w:cs="Arial"/>
          <w:sz w:val="24"/>
          <w:szCs w:val="24"/>
        </w:rPr>
        <w:t xml:space="preserve"> automáticos,</w:t>
      </w:r>
      <w:r>
        <w:rPr>
          <w:rFonts w:ascii="Arial" w:hAnsi="Arial" w:cs="Arial"/>
          <w:sz w:val="24"/>
          <w:szCs w:val="24"/>
        </w:rPr>
        <w:t xml:space="preserve"> </w:t>
      </w:r>
      <w:r w:rsidR="005629DC">
        <w:rPr>
          <w:rFonts w:ascii="Arial" w:hAnsi="Arial" w:cs="Arial"/>
          <w:sz w:val="24"/>
          <w:szCs w:val="24"/>
        </w:rPr>
        <w:t xml:space="preserve">respecto de las </w:t>
      </w:r>
      <w:r>
        <w:rPr>
          <w:rFonts w:ascii="Arial" w:hAnsi="Arial" w:cs="Arial"/>
          <w:sz w:val="24"/>
          <w:szCs w:val="24"/>
        </w:rPr>
        <w:t xml:space="preserve">personas detenidas que hayan ingresado </w:t>
      </w:r>
      <w:r w:rsidR="0026483B">
        <w:rPr>
          <w:rFonts w:ascii="Arial" w:hAnsi="Arial" w:cs="Arial"/>
          <w:sz w:val="24"/>
          <w:szCs w:val="24"/>
        </w:rPr>
        <w:t>en la seccional</w:t>
      </w:r>
      <w:r w:rsidR="005629DC">
        <w:rPr>
          <w:rFonts w:ascii="Arial" w:hAnsi="Arial" w:cs="Arial"/>
          <w:sz w:val="24"/>
          <w:szCs w:val="24"/>
        </w:rPr>
        <w:t xml:space="preserve">. </w:t>
      </w:r>
    </w:p>
    <w:p w14:paraId="71C11D0B" w14:textId="1FFCC7C8" w:rsidR="006101FA" w:rsidRDefault="003266CA"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t xml:space="preserve">Brindar acceso </w:t>
      </w:r>
      <w:r w:rsidR="003322E7">
        <w:rPr>
          <w:rFonts w:ascii="Arial" w:hAnsi="Arial" w:cs="Arial"/>
          <w:sz w:val="24"/>
          <w:szCs w:val="24"/>
        </w:rPr>
        <w:t xml:space="preserve">a </w:t>
      </w:r>
      <w:r>
        <w:rPr>
          <w:rFonts w:ascii="Arial" w:hAnsi="Arial" w:cs="Arial"/>
          <w:sz w:val="24"/>
          <w:szCs w:val="24"/>
        </w:rPr>
        <w:t xml:space="preserve">la </w:t>
      </w:r>
      <w:r w:rsidR="003322E7">
        <w:rPr>
          <w:rFonts w:ascii="Arial" w:hAnsi="Arial" w:cs="Arial"/>
          <w:sz w:val="24"/>
          <w:szCs w:val="24"/>
        </w:rPr>
        <w:t xml:space="preserve">información sólo </w:t>
      </w:r>
      <w:r>
        <w:rPr>
          <w:rFonts w:ascii="Arial" w:hAnsi="Arial" w:cs="Arial"/>
          <w:sz w:val="24"/>
          <w:szCs w:val="24"/>
        </w:rPr>
        <w:t xml:space="preserve">a oficiales de servicio </w:t>
      </w:r>
      <w:r w:rsidR="003322E7">
        <w:rPr>
          <w:rFonts w:ascii="Arial" w:hAnsi="Arial" w:cs="Arial"/>
          <w:sz w:val="24"/>
          <w:szCs w:val="24"/>
        </w:rPr>
        <w:t>y personal policial autorizado.</w:t>
      </w:r>
    </w:p>
    <w:p w14:paraId="1B225804" w14:textId="1143BA95" w:rsidR="0085239B" w:rsidRDefault="003322E7"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t xml:space="preserve">Emitir reportes </w:t>
      </w:r>
      <w:r w:rsidR="0012729E">
        <w:rPr>
          <w:rFonts w:ascii="Arial" w:hAnsi="Arial" w:cs="Arial"/>
          <w:sz w:val="24"/>
          <w:szCs w:val="24"/>
        </w:rPr>
        <w:t xml:space="preserve">referentes al estado actual de la dependencia en cuanto al alojamiento de detenidos, </w:t>
      </w:r>
      <w:r>
        <w:rPr>
          <w:rFonts w:ascii="Arial" w:hAnsi="Arial" w:cs="Arial"/>
          <w:sz w:val="24"/>
          <w:szCs w:val="24"/>
        </w:rPr>
        <w:t xml:space="preserve">cada vez que sean requeridos por la superioridad o por algún organismo judicial. </w:t>
      </w:r>
    </w:p>
    <w:p w14:paraId="3E4F6D4E" w14:textId="4075B1A4" w:rsidR="006839EB" w:rsidRDefault="00497ED3"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t xml:space="preserve">Proporcionar respaldo de seguridad en caso de </w:t>
      </w:r>
      <w:r w:rsidR="005A1577">
        <w:rPr>
          <w:rFonts w:ascii="Arial" w:hAnsi="Arial" w:cs="Arial"/>
          <w:sz w:val="24"/>
          <w:szCs w:val="24"/>
        </w:rPr>
        <w:t>pérdidas</w:t>
      </w:r>
      <w:r>
        <w:rPr>
          <w:rFonts w:ascii="Arial" w:hAnsi="Arial" w:cs="Arial"/>
          <w:sz w:val="24"/>
          <w:szCs w:val="24"/>
        </w:rPr>
        <w:t xml:space="preserve"> de información</w:t>
      </w:r>
      <w:r w:rsidR="005A1577">
        <w:rPr>
          <w:rFonts w:ascii="Arial" w:hAnsi="Arial" w:cs="Arial"/>
          <w:sz w:val="24"/>
          <w:szCs w:val="24"/>
        </w:rPr>
        <w:t xml:space="preserve"> de manera automatizada</w:t>
      </w:r>
      <w:r>
        <w:rPr>
          <w:rFonts w:ascii="Arial" w:hAnsi="Arial" w:cs="Arial"/>
          <w:sz w:val="24"/>
          <w:szCs w:val="24"/>
        </w:rPr>
        <w:t xml:space="preserve">. </w:t>
      </w:r>
    </w:p>
    <w:p w14:paraId="59B85721" w14:textId="659E44A7" w:rsidR="003322E7" w:rsidRPr="005A1577" w:rsidRDefault="00617998" w:rsidP="00B515C9">
      <w:pPr>
        <w:pStyle w:val="Prrafodelista"/>
        <w:numPr>
          <w:ilvl w:val="0"/>
          <w:numId w:val="19"/>
        </w:numPr>
        <w:spacing w:after="160" w:line="360" w:lineRule="auto"/>
        <w:rPr>
          <w:rFonts w:ascii="Arial" w:hAnsi="Arial" w:cs="Arial"/>
          <w:sz w:val="24"/>
          <w:szCs w:val="24"/>
        </w:rPr>
      </w:pPr>
      <w:r>
        <w:rPr>
          <w:rFonts w:ascii="Arial" w:hAnsi="Arial" w:cs="Arial"/>
          <w:sz w:val="24"/>
          <w:szCs w:val="24"/>
        </w:rPr>
        <w:lastRenderedPageBreak/>
        <w:t xml:space="preserve">Modificar información almacenada en caso de </w:t>
      </w:r>
      <w:r w:rsidR="00EA0F72">
        <w:rPr>
          <w:rFonts w:ascii="Arial" w:hAnsi="Arial" w:cs="Arial"/>
          <w:sz w:val="24"/>
          <w:szCs w:val="24"/>
        </w:rPr>
        <w:t>errores al momento de la carga.</w:t>
      </w:r>
    </w:p>
    <w:p w14:paraId="59903EE4" w14:textId="77777777" w:rsidR="004C0F5E" w:rsidRDefault="004C0F5E" w:rsidP="003322E7">
      <w:pPr>
        <w:tabs>
          <w:tab w:val="left" w:pos="2175"/>
        </w:tabs>
        <w:ind w:left="360"/>
      </w:pPr>
    </w:p>
    <w:p w14:paraId="0FF37FA2" w14:textId="4B2FEE84" w:rsidR="003322E7" w:rsidRDefault="003322E7" w:rsidP="001D6067">
      <w:pPr>
        <w:pStyle w:val="Estilo1"/>
        <w:pBdr>
          <w:top w:val="thinThickSmallGap" w:sz="24" w:space="13" w:color="727CA3" w:themeColor="accent1"/>
        </w:pBdr>
        <w:ind w:left="720"/>
        <w:outlineLvl w:val="0"/>
        <w:rPr>
          <w:rFonts w:ascii="Arial" w:hAnsi="Arial" w:cs="Arial"/>
          <w:i w:val="0"/>
        </w:rPr>
      </w:pPr>
      <w:bookmarkStart w:id="26" w:name="_Toc529795271"/>
      <w:bookmarkStart w:id="27" w:name="_Toc150620845"/>
      <w:r>
        <w:rPr>
          <w:rFonts w:ascii="Arial" w:hAnsi="Arial" w:cs="Arial"/>
          <w:i w:val="0"/>
        </w:rPr>
        <w:t xml:space="preserve">2.4 Requerimientos A Través De </w:t>
      </w:r>
      <w:bookmarkEnd w:id="26"/>
      <w:r>
        <w:rPr>
          <w:rFonts w:ascii="Arial" w:hAnsi="Arial" w:cs="Arial"/>
          <w:i w:val="0"/>
        </w:rPr>
        <w:t>Historias de Usuarios</w:t>
      </w:r>
      <w:bookmarkEnd w:id="27"/>
    </w:p>
    <w:p w14:paraId="1D115C7C" w14:textId="77777777" w:rsidR="003322E7" w:rsidRDefault="003322E7" w:rsidP="003322E7">
      <w:pPr>
        <w:pStyle w:val="Listaconvietas2"/>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3322E7" w14:paraId="19E3A0C1" w14:textId="77777777" w:rsidTr="003322E7">
        <w:tc>
          <w:tcPr>
            <w:tcW w:w="4045" w:type="dxa"/>
            <w:tcBorders>
              <w:top w:val="double" w:sz="4" w:space="0" w:color="auto"/>
              <w:left w:val="double" w:sz="4" w:space="0" w:color="auto"/>
              <w:bottom w:val="double" w:sz="4" w:space="0" w:color="auto"/>
              <w:right w:val="double" w:sz="4" w:space="0" w:color="auto"/>
            </w:tcBorders>
            <w:hideMark/>
          </w:tcPr>
          <w:p w14:paraId="3E15C741" w14:textId="77777777" w:rsidR="003322E7" w:rsidRDefault="003322E7">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6489EA05" w14:textId="1154FC59" w:rsidR="003322E7" w:rsidRDefault="003322E7">
            <w:pPr>
              <w:jc w:val="both"/>
              <w:rPr>
                <w:rFonts w:ascii="Arial" w:hAnsi="Arial" w:cs="Arial"/>
                <w:sz w:val="24"/>
                <w:szCs w:val="24"/>
              </w:rPr>
            </w:pPr>
            <w:r>
              <w:rPr>
                <w:rFonts w:ascii="Arial" w:hAnsi="Arial" w:cs="Arial"/>
                <w:sz w:val="24"/>
                <w:szCs w:val="24"/>
              </w:rPr>
              <w:t>Nro.1 – Registrar Ingreso de Detenidos</w:t>
            </w:r>
          </w:p>
        </w:tc>
      </w:tr>
      <w:tr w:rsidR="003322E7" w14:paraId="34F7D3AC" w14:textId="77777777" w:rsidTr="003322E7">
        <w:trPr>
          <w:trHeight w:val="312"/>
        </w:trPr>
        <w:tc>
          <w:tcPr>
            <w:tcW w:w="4045" w:type="dxa"/>
            <w:tcBorders>
              <w:top w:val="double" w:sz="4" w:space="0" w:color="auto"/>
              <w:left w:val="double" w:sz="4" w:space="0" w:color="auto"/>
              <w:bottom w:val="double" w:sz="4" w:space="0" w:color="auto"/>
              <w:right w:val="double" w:sz="4" w:space="0" w:color="auto"/>
            </w:tcBorders>
            <w:hideMark/>
          </w:tcPr>
          <w:p w14:paraId="4C9AC4E9" w14:textId="77777777" w:rsidR="003322E7" w:rsidRDefault="003322E7">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6880EC58" w14:textId="4A96F57E" w:rsidR="003322E7" w:rsidRDefault="003322E7">
            <w:pPr>
              <w:jc w:val="both"/>
              <w:rPr>
                <w:rFonts w:ascii="Arial" w:hAnsi="Arial" w:cs="Arial"/>
                <w:sz w:val="24"/>
                <w:szCs w:val="24"/>
              </w:rPr>
            </w:pPr>
            <w:r>
              <w:rPr>
                <w:rFonts w:ascii="Arial" w:hAnsi="Arial" w:cs="Arial"/>
                <w:sz w:val="24"/>
              </w:rPr>
              <w:t xml:space="preserve">Como Oficial de Servicio quiero registrar </w:t>
            </w:r>
            <w:r w:rsidR="0085239B">
              <w:rPr>
                <w:rFonts w:ascii="Arial" w:hAnsi="Arial" w:cs="Arial"/>
                <w:sz w:val="24"/>
              </w:rPr>
              <w:t xml:space="preserve">el ingreso </w:t>
            </w:r>
            <w:r w:rsidR="00941113">
              <w:rPr>
                <w:rFonts w:ascii="Arial" w:hAnsi="Arial" w:cs="Arial"/>
                <w:sz w:val="24"/>
              </w:rPr>
              <w:t xml:space="preserve">de cada detenido penal </w:t>
            </w:r>
            <w:r w:rsidR="0085239B">
              <w:rPr>
                <w:rFonts w:ascii="Arial" w:hAnsi="Arial" w:cs="Arial"/>
                <w:sz w:val="24"/>
              </w:rPr>
              <w:t>a la Seccional Policial.</w:t>
            </w:r>
          </w:p>
        </w:tc>
      </w:tr>
      <w:tr w:rsidR="003322E7" w14:paraId="1150C628" w14:textId="77777777" w:rsidTr="003322E7">
        <w:tc>
          <w:tcPr>
            <w:tcW w:w="4045" w:type="dxa"/>
            <w:tcBorders>
              <w:top w:val="double" w:sz="4" w:space="0" w:color="auto"/>
              <w:left w:val="double" w:sz="4" w:space="0" w:color="auto"/>
              <w:bottom w:val="double" w:sz="4" w:space="0" w:color="auto"/>
              <w:right w:val="double" w:sz="4" w:space="0" w:color="auto"/>
            </w:tcBorders>
            <w:hideMark/>
          </w:tcPr>
          <w:p w14:paraId="22802FF3" w14:textId="77777777" w:rsidR="003322E7" w:rsidRDefault="003322E7">
            <w:pPr>
              <w:jc w:val="both"/>
              <w:rPr>
                <w:rFonts w:ascii="Arial" w:hAnsi="Arial" w:cs="Arial"/>
                <w:b/>
                <w:sz w:val="24"/>
                <w:szCs w:val="24"/>
              </w:rPr>
            </w:pPr>
            <w:r>
              <w:rPr>
                <w:rFonts w:ascii="Arial" w:hAnsi="Arial" w:cs="Arial"/>
                <w:b/>
                <w:color w:val="0070C0"/>
                <w:sz w:val="24"/>
                <w:szCs w:val="24"/>
              </w:rPr>
              <w:t>CONVERSACIÓN</w:t>
            </w:r>
          </w:p>
        </w:tc>
        <w:tc>
          <w:tcPr>
            <w:tcW w:w="4675" w:type="dxa"/>
            <w:tcBorders>
              <w:top w:val="double" w:sz="4" w:space="0" w:color="auto"/>
              <w:left w:val="double" w:sz="4" w:space="0" w:color="auto"/>
              <w:bottom w:val="double" w:sz="4" w:space="0" w:color="auto"/>
              <w:right w:val="double" w:sz="4" w:space="0" w:color="auto"/>
            </w:tcBorders>
            <w:hideMark/>
          </w:tcPr>
          <w:p w14:paraId="2ABC352D" w14:textId="34CD364C" w:rsidR="003322E7" w:rsidRDefault="0085239B">
            <w:pPr>
              <w:jc w:val="both"/>
              <w:rPr>
                <w:rFonts w:ascii="Arial" w:hAnsi="Arial" w:cs="Arial"/>
                <w:sz w:val="24"/>
              </w:rPr>
            </w:pPr>
            <w:r>
              <w:rPr>
                <w:rFonts w:ascii="Arial" w:hAnsi="Arial" w:cs="Arial"/>
                <w:sz w:val="24"/>
              </w:rPr>
              <w:t>Regularmente ingresan personas detenidas penalmente</w:t>
            </w:r>
            <w:r w:rsidR="003322E7">
              <w:rPr>
                <w:rFonts w:ascii="Arial" w:hAnsi="Arial" w:cs="Arial"/>
                <w:sz w:val="24"/>
              </w:rPr>
              <w:t>,</w:t>
            </w:r>
            <w:r>
              <w:rPr>
                <w:rFonts w:ascii="Arial" w:hAnsi="Arial" w:cs="Arial"/>
                <w:sz w:val="24"/>
              </w:rPr>
              <w:t xml:space="preserve"> por lo que</w:t>
            </w:r>
            <w:r w:rsidR="003322E7">
              <w:rPr>
                <w:rFonts w:ascii="Arial" w:hAnsi="Arial" w:cs="Arial"/>
                <w:sz w:val="24"/>
              </w:rPr>
              <w:t xml:space="preserve"> es necesario poder </w:t>
            </w:r>
            <w:r>
              <w:rPr>
                <w:rFonts w:ascii="Arial" w:hAnsi="Arial" w:cs="Arial"/>
                <w:sz w:val="24"/>
              </w:rPr>
              <w:t xml:space="preserve">registrar </w:t>
            </w:r>
            <w:r w:rsidR="003322E7">
              <w:rPr>
                <w:rFonts w:ascii="Arial" w:hAnsi="Arial" w:cs="Arial"/>
                <w:sz w:val="24"/>
              </w:rPr>
              <w:t xml:space="preserve">sus datos </w:t>
            </w:r>
            <w:r>
              <w:rPr>
                <w:rFonts w:ascii="Arial" w:hAnsi="Arial" w:cs="Arial"/>
                <w:sz w:val="24"/>
              </w:rPr>
              <w:t xml:space="preserve">personales, </w:t>
            </w:r>
            <w:r w:rsidR="00AE5BAA">
              <w:rPr>
                <w:rFonts w:ascii="Arial" w:hAnsi="Arial" w:cs="Arial"/>
                <w:sz w:val="24"/>
              </w:rPr>
              <w:t>situación judicial</w:t>
            </w:r>
            <w:r>
              <w:rPr>
                <w:rFonts w:ascii="Arial" w:hAnsi="Arial" w:cs="Arial"/>
                <w:sz w:val="24"/>
              </w:rPr>
              <w:t>, organismos interviniente</w:t>
            </w:r>
            <w:r w:rsidR="00AE5BAA">
              <w:rPr>
                <w:rFonts w:ascii="Arial" w:hAnsi="Arial" w:cs="Arial"/>
                <w:sz w:val="24"/>
              </w:rPr>
              <w:t>s</w:t>
            </w:r>
            <w:r>
              <w:rPr>
                <w:rFonts w:ascii="Arial" w:hAnsi="Arial" w:cs="Arial"/>
                <w:sz w:val="24"/>
              </w:rPr>
              <w:t>, numero de causa</w:t>
            </w:r>
            <w:r w:rsidR="00A865A8">
              <w:rPr>
                <w:rFonts w:ascii="Arial" w:hAnsi="Arial" w:cs="Arial"/>
                <w:sz w:val="24"/>
              </w:rPr>
              <w:t>,</w:t>
            </w:r>
            <w:r>
              <w:rPr>
                <w:rFonts w:ascii="Arial" w:hAnsi="Arial" w:cs="Arial"/>
                <w:sz w:val="24"/>
              </w:rPr>
              <w:t xml:space="preserve"> caratula </w:t>
            </w:r>
            <w:r w:rsidR="00A865A8">
              <w:rPr>
                <w:rFonts w:ascii="Arial" w:hAnsi="Arial" w:cs="Arial"/>
                <w:sz w:val="24"/>
              </w:rPr>
              <w:t xml:space="preserve">y fecha de ingreso, </w:t>
            </w:r>
            <w:r w:rsidR="003322E7">
              <w:rPr>
                <w:rFonts w:ascii="Arial" w:hAnsi="Arial" w:cs="Arial"/>
                <w:sz w:val="24"/>
              </w:rPr>
              <w:t>de manera ágil y rápida.</w:t>
            </w:r>
          </w:p>
        </w:tc>
      </w:tr>
    </w:tbl>
    <w:p w14:paraId="2606B13A" w14:textId="77777777" w:rsidR="0085239B" w:rsidRDefault="0085239B" w:rsidP="0085239B">
      <w:pPr>
        <w:pStyle w:val="Listaconvietas2"/>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85239B" w14:paraId="40D2F614"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69C9D4FC" w14:textId="77777777" w:rsidR="0085239B" w:rsidRDefault="0085239B" w:rsidP="005E18DA">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7EFCBC5B" w14:textId="785FADEC" w:rsidR="0085239B" w:rsidRDefault="0085239B" w:rsidP="0085239B">
            <w:pPr>
              <w:jc w:val="both"/>
              <w:rPr>
                <w:rFonts w:ascii="Arial" w:hAnsi="Arial" w:cs="Arial"/>
                <w:sz w:val="24"/>
                <w:szCs w:val="24"/>
              </w:rPr>
            </w:pPr>
            <w:r>
              <w:rPr>
                <w:rFonts w:ascii="Arial" w:hAnsi="Arial" w:cs="Arial"/>
                <w:sz w:val="24"/>
                <w:szCs w:val="24"/>
              </w:rPr>
              <w:t>Nro.2 – Registrar el Egreso de Detenidos</w:t>
            </w:r>
          </w:p>
        </w:tc>
      </w:tr>
      <w:tr w:rsidR="0085239B" w14:paraId="461E964B" w14:textId="77777777" w:rsidTr="005E18DA">
        <w:trPr>
          <w:trHeight w:val="312"/>
        </w:trPr>
        <w:tc>
          <w:tcPr>
            <w:tcW w:w="4045" w:type="dxa"/>
            <w:tcBorders>
              <w:top w:val="double" w:sz="4" w:space="0" w:color="auto"/>
              <w:left w:val="double" w:sz="4" w:space="0" w:color="auto"/>
              <w:bottom w:val="double" w:sz="4" w:space="0" w:color="auto"/>
              <w:right w:val="double" w:sz="4" w:space="0" w:color="auto"/>
            </w:tcBorders>
            <w:hideMark/>
          </w:tcPr>
          <w:p w14:paraId="78374364" w14:textId="77777777" w:rsidR="0085239B" w:rsidRDefault="0085239B" w:rsidP="005E18DA">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7B214345" w14:textId="0B0CF063" w:rsidR="0085239B" w:rsidRDefault="0085239B" w:rsidP="005E18DA">
            <w:pPr>
              <w:jc w:val="both"/>
              <w:rPr>
                <w:rFonts w:ascii="Arial" w:hAnsi="Arial" w:cs="Arial"/>
                <w:sz w:val="24"/>
                <w:szCs w:val="24"/>
              </w:rPr>
            </w:pPr>
            <w:r>
              <w:rPr>
                <w:rFonts w:ascii="Arial" w:hAnsi="Arial" w:cs="Arial"/>
                <w:sz w:val="24"/>
              </w:rPr>
              <w:t xml:space="preserve">Como Oficial de Servicio quiero registrar el egreso </w:t>
            </w:r>
            <w:r w:rsidR="002A1097">
              <w:rPr>
                <w:rFonts w:ascii="Arial" w:hAnsi="Arial" w:cs="Arial"/>
                <w:sz w:val="24"/>
              </w:rPr>
              <w:t xml:space="preserve">de cada detenido penal </w:t>
            </w:r>
            <w:r>
              <w:rPr>
                <w:rFonts w:ascii="Arial" w:hAnsi="Arial" w:cs="Arial"/>
                <w:sz w:val="24"/>
              </w:rPr>
              <w:t>de la Seccional Policial</w:t>
            </w:r>
            <w:r w:rsidR="002A1097">
              <w:rPr>
                <w:rFonts w:ascii="Arial" w:hAnsi="Arial" w:cs="Arial"/>
                <w:sz w:val="24"/>
              </w:rPr>
              <w:t>.</w:t>
            </w:r>
            <w:r>
              <w:rPr>
                <w:rFonts w:ascii="Arial" w:hAnsi="Arial" w:cs="Arial"/>
                <w:sz w:val="24"/>
              </w:rPr>
              <w:t xml:space="preserve"> </w:t>
            </w:r>
          </w:p>
        </w:tc>
      </w:tr>
      <w:tr w:rsidR="0085239B" w14:paraId="5AADB3F4"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1E788833" w14:textId="77777777" w:rsidR="0085239B" w:rsidRDefault="0085239B" w:rsidP="005E18DA">
            <w:pPr>
              <w:jc w:val="both"/>
              <w:rPr>
                <w:rFonts w:ascii="Arial" w:hAnsi="Arial" w:cs="Arial"/>
                <w:b/>
                <w:sz w:val="24"/>
                <w:szCs w:val="24"/>
              </w:rPr>
            </w:pPr>
            <w:r>
              <w:rPr>
                <w:rFonts w:ascii="Arial" w:hAnsi="Arial" w:cs="Arial"/>
                <w:b/>
                <w:color w:val="0070C0"/>
                <w:sz w:val="24"/>
                <w:szCs w:val="24"/>
              </w:rPr>
              <w:t>CONVERSACIÓN</w:t>
            </w:r>
          </w:p>
        </w:tc>
        <w:tc>
          <w:tcPr>
            <w:tcW w:w="4675" w:type="dxa"/>
            <w:tcBorders>
              <w:top w:val="double" w:sz="4" w:space="0" w:color="auto"/>
              <w:left w:val="double" w:sz="4" w:space="0" w:color="auto"/>
              <w:bottom w:val="double" w:sz="4" w:space="0" w:color="auto"/>
              <w:right w:val="double" w:sz="4" w:space="0" w:color="auto"/>
            </w:tcBorders>
            <w:hideMark/>
          </w:tcPr>
          <w:p w14:paraId="110DD4E9" w14:textId="31CC2331" w:rsidR="0085239B" w:rsidRDefault="0085239B" w:rsidP="005E18DA">
            <w:pPr>
              <w:jc w:val="both"/>
              <w:rPr>
                <w:rFonts w:ascii="Arial" w:hAnsi="Arial" w:cs="Arial"/>
                <w:sz w:val="24"/>
              </w:rPr>
            </w:pPr>
            <w:r>
              <w:rPr>
                <w:rFonts w:ascii="Arial" w:hAnsi="Arial" w:cs="Arial"/>
                <w:sz w:val="24"/>
              </w:rPr>
              <w:t xml:space="preserve">Regularmente egresan personas que se encontraban detenidas en la </w:t>
            </w:r>
            <w:r w:rsidR="002A1097">
              <w:rPr>
                <w:rFonts w:ascii="Arial" w:hAnsi="Arial" w:cs="Arial"/>
                <w:sz w:val="24"/>
              </w:rPr>
              <w:t>comisaría</w:t>
            </w:r>
            <w:r>
              <w:rPr>
                <w:rFonts w:ascii="Arial" w:hAnsi="Arial" w:cs="Arial"/>
                <w:sz w:val="24"/>
              </w:rPr>
              <w:t>, ya sea porque fueron puest</w:t>
            </w:r>
            <w:r w:rsidR="002A1097">
              <w:rPr>
                <w:rFonts w:ascii="Arial" w:hAnsi="Arial" w:cs="Arial"/>
                <w:sz w:val="24"/>
              </w:rPr>
              <w:t>a</w:t>
            </w:r>
            <w:r>
              <w:rPr>
                <w:rFonts w:ascii="Arial" w:hAnsi="Arial" w:cs="Arial"/>
                <w:sz w:val="24"/>
              </w:rPr>
              <w:t>s en libertad, trasladad</w:t>
            </w:r>
            <w:r w:rsidR="002A1097">
              <w:rPr>
                <w:rFonts w:ascii="Arial" w:hAnsi="Arial" w:cs="Arial"/>
                <w:sz w:val="24"/>
              </w:rPr>
              <w:t>a</w:t>
            </w:r>
            <w:r>
              <w:rPr>
                <w:rFonts w:ascii="Arial" w:hAnsi="Arial" w:cs="Arial"/>
                <w:sz w:val="24"/>
              </w:rPr>
              <w:t>s a otra seccional o unidad penitenciaria, por lo que es necesario poder registrar su egreso</w:t>
            </w:r>
            <w:r w:rsidR="001E6DC8">
              <w:rPr>
                <w:rFonts w:ascii="Arial" w:hAnsi="Arial" w:cs="Arial"/>
                <w:sz w:val="24"/>
              </w:rPr>
              <w:t xml:space="preserve"> de manera correcta y eficiente.</w:t>
            </w:r>
          </w:p>
        </w:tc>
      </w:tr>
    </w:tbl>
    <w:p w14:paraId="483F8D9F" w14:textId="77777777" w:rsidR="0085239B" w:rsidRDefault="0085239B" w:rsidP="0085239B">
      <w:pPr>
        <w:pStyle w:val="Listaconvietas2"/>
        <w:numPr>
          <w:ilvl w:val="0"/>
          <w:numId w:val="0"/>
        </w:num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85239B" w14:paraId="2391926F"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4928EA46" w14:textId="77777777" w:rsidR="0085239B" w:rsidRDefault="0085239B" w:rsidP="005E18DA">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41B04D48" w14:textId="12175184" w:rsidR="0085239B" w:rsidRDefault="0085239B" w:rsidP="005E18DA">
            <w:pPr>
              <w:jc w:val="both"/>
              <w:rPr>
                <w:rFonts w:ascii="Arial" w:hAnsi="Arial" w:cs="Arial"/>
                <w:sz w:val="24"/>
                <w:szCs w:val="24"/>
              </w:rPr>
            </w:pPr>
            <w:r>
              <w:rPr>
                <w:rFonts w:ascii="Arial" w:hAnsi="Arial" w:cs="Arial"/>
                <w:sz w:val="24"/>
                <w:szCs w:val="24"/>
              </w:rPr>
              <w:t xml:space="preserve">Nro.3 – </w:t>
            </w:r>
            <w:r w:rsidR="00437D9B">
              <w:rPr>
                <w:rFonts w:ascii="Arial" w:hAnsi="Arial" w:cs="Arial"/>
                <w:sz w:val="24"/>
                <w:szCs w:val="24"/>
              </w:rPr>
              <w:t xml:space="preserve">Generar </w:t>
            </w:r>
            <w:r>
              <w:rPr>
                <w:rFonts w:ascii="Arial" w:hAnsi="Arial" w:cs="Arial"/>
                <w:sz w:val="24"/>
                <w:szCs w:val="24"/>
              </w:rPr>
              <w:t>reporte de Detenidos Penales</w:t>
            </w:r>
            <w:r w:rsidR="00437D9B">
              <w:rPr>
                <w:rFonts w:ascii="Arial" w:hAnsi="Arial" w:cs="Arial"/>
                <w:sz w:val="24"/>
                <w:szCs w:val="24"/>
              </w:rPr>
              <w:t xml:space="preserve"> a requerimiento.</w:t>
            </w:r>
          </w:p>
        </w:tc>
      </w:tr>
      <w:tr w:rsidR="0085239B" w14:paraId="53D157FD" w14:textId="77777777" w:rsidTr="005E18DA">
        <w:trPr>
          <w:trHeight w:val="312"/>
        </w:trPr>
        <w:tc>
          <w:tcPr>
            <w:tcW w:w="4045" w:type="dxa"/>
            <w:tcBorders>
              <w:top w:val="double" w:sz="4" w:space="0" w:color="auto"/>
              <w:left w:val="double" w:sz="4" w:space="0" w:color="auto"/>
              <w:bottom w:val="double" w:sz="4" w:space="0" w:color="auto"/>
              <w:right w:val="double" w:sz="4" w:space="0" w:color="auto"/>
            </w:tcBorders>
            <w:hideMark/>
          </w:tcPr>
          <w:p w14:paraId="22AB668C" w14:textId="77777777" w:rsidR="0085239B" w:rsidRDefault="0085239B" w:rsidP="005E18DA">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2489C182" w14:textId="5EC7D9E5" w:rsidR="0085239B" w:rsidRDefault="0085239B" w:rsidP="005E18DA">
            <w:pPr>
              <w:jc w:val="both"/>
              <w:rPr>
                <w:rFonts w:ascii="Arial" w:hAnsi="Arial" w:cs="Arial"/>
                <w:sz w:val="24"/>
                <w:szCs w:val="24"/>
              </w:rPr>
            </w:pPr>
            <w:r>
              <w:rPr>
                <w:rFonts w:ascii="Arial" w:hAnsi="Arial" w:cs="Arial"/>
                <w:sz w:val="24"/>
              </w:rPr>
              <w:t>Como Oficial de Servicio quiero obtener un informe respecto de las personas que hayan ingresado detenidas penalmente a la seccional Policial, cada vez que sea requerido por la superioridad o algún organismo judicial.</w:t>
            </w:r>
          </w:p>
        </w:tc>
      </w:tr>
      <w:tr w:rsidR="0085239B" w14:paraId="6EA7B75E" w14:textId="77777777" w:rsidTr="0085239B">
        <w:tc>
          <w:tcPr>
            <w:tcW w:w="4045" w:type="dxa"/>
            <w:tcBorders>
              <w:top w:val="double" w:sz="4" w:space="0" w:color="auto"/>
              <w:left w:val="double" w:sz="4" w:space="0" w:color="auto"/>
              <w:bottom w:val="double" w:sz="4" w:space="0" w:color="auto"/>
              <w:right w:val="double" w:sz="4" w:space="0" w:color="auto"/>
            </w:tcBorders>
            <w:hideMark/>
          </w:tcPr>
          <w:p w14:paraId="212974DB" w14:textId="77777777" w:rsidR="0085239B" w:rsidRDefault="0085239B" w:rsidP="005E18DA">
            <w:pPr>
              <w:jc w:val="both"/>
              <w:rPr>
                <w:rFonts w:ascii="Arial" w:hAnsi="Arial" w:cs="Arial"/>
                <w:b/>
                <w:sz w:val="24"/>
                <w:szCs w:val="24"/>
              </w:rPr>
            </w:pPr>
            <w:r>
              <w:rPr>
                <w:rFonts w:ascii="Arial" w:hAnsi="Arial" w:cs="Arial"/>
                <w:b/>
                <w:color w:val="0070C0"/>
                <w:sz w:val="24"/>
                <w:szCs w:val="24"/>
              </w:rPr>
              <w:lastRenderedPageBreak/>
              <w:t>CONVERSACIÓN</w:t>
            </w:r>
          </w:p>
        </w:tc>
        <w:tc>
          <w:tcPr>
            <w:tcW w:w="4675" w:type="dxa"/>
            <w:tcBorders>
              <w:top w:val="double" w:sz="4" w:space="0" w:color="auto"/>
              <w:left w:val="double" w:sz="4" w:space="0" w:color="auto"/>
              <w:bottom w:val="double" w:sz="4" w:space="0" w:color="auto"/>
              <w:right w:val="double" w:sz="4" w:space="0" w:color="auto"/>
            </w:tcBorders>
          </w:tcPr>
          <w:p w14:paraId="4E74B745" w14:textId="7B1AB44A" w:rsidR="0085239B" w:rsidRDefault="0085239B" w:rsidP="005E18DA">
            <w:pPr>
              <w:jc w:val="both"/>
              <w:rPr>
                <w:rFonts w:ascii="Arial" w:hAnsi="Arial" w:cs="Arial"/>
                <w:sz w:val="24"/>
              </w:rPr>
            </w:pPr>
            <w:r>
              <w:rPr>
                <w:rFonts w:ascii="Arial" w:hAnsi="Arial" w:cs="Arial"/>
                <w:sz w:val="24"/>
              </w:rPr>
              <w:t>Regularmente la superioridad policial y</w:t>
            </w:r>
            <w:r w:rsidR="00021F33">
              <w:rPr>
                <w:rFonts w:ascii="Arial" w:hAnsi="Arial" w:cs="Arial"/>
                <w:sz w:val="24"/>
              </w:rPr>
              <w:t>/</w:t>
            </w:r>
            <w:r w:rsidR="009D65D9">
              <w:rPr>
                <w:rFonts w:ascii="Arial" w:hAnsi="Arial" w:cs="Arial"/>
                <w:sz w:val="24"/>
              </w:rPr>
              <w:t>u</w:t>
            </w:r>
            <w:r>
              <w:rPr>
                <w:rFonts w:ascii="Arial" w:hAnsi="Arial" w:cs="Arial"/>
                <w:sz w:val="24"/>
              </w:rPr>
              <w:t xml:space="preserve"> organismos judiciales solicitan informes respecto de las personas que se encuentran</w:t>
            </w:r>
            <w:r w:rsidR="009E38D3">
              <w:rPr>
                <w:rFonts w:ascii="Arial" w:hAnsi="Arial" w:cs="Arial"/>
                <w:sz w:val="24"/>
              </w:rPr>
              <w:t xml:space="preserve"> o</w:t>
            </w:r>
            <w:r w:rsidR="008141A0">
              <w:rPr>
                <w:rFonts w:ascii="Arial" w:hAnsi="Arial" w:cs="Arial"/>
                <w:sz w:val="24"/>
              </w:rPr>
              <w:t xml:space="preserve"> encontraron</w:t>
            </w:r>
            <w:r>
              <w:rPr>
                <w:rFonts w:ascii="Arial" w:hAnsi="Arial" w:cs="Arial"/>
                <w:sz w:val="24"/>
              </w:rPr>
              <w:t xml:space="preserve"> detenidas alojadas en la Comisaría</w:t>
            </w:r>
            <w:r w:rsidR="001E6DC8">
              <w:rPr>
                <w:rFonts w:ascii="Arial" w:hAnsi="Arial" w:cs="Arial"/>
                <w:sz w:val="24"/>
              </w:rPr>
              <w:t>, por lo cual es útil obtener</w:t>
            </w:r>
            <w:r w:rsidR="00AF67B4">
              <w:rPr>
                <w:rFonts w:ascii="Arial" w:hAnsi="Arial" w:cs="Arial"/>
                <w:sz w:val="24"/>
              </w:rPr>
              <w:t xml:space="preserve"> ágilmente </w:t>
            </w:r>
            <w:r w:rsidR="001E6DC8">
              <w:rPr>
                <w:rFonts w:ascii="Arial" w:hAnsi="Arial" w:cs="Arial"/>
                <w:sz w:val="24"/>
              </w:rPr>
              <w:t xml:space="preserve">reportes cada vez que sean </w:t>
            </w:r>
            <w:r w:rsidR="009E38D3">
              <w:rPr>
                <w:rFonts w:ascii="Arial" w:hAnsi="Arial" w:cs="Arial"/>
                <w:sz w:val="24"/>
              </w:rPr>
              <w:t>requeridos</w:t>
            </w:r>
            <w:r w:rsidR="008141A0">
              <w:rPr>
                <w:rFonts w:ascii="Arial" w:hAnsi="Arial" w:cs="Arial"/>
                <w:sz w:val="24"/>
              </w:rPr>
              <w:t>.</w:t>
            </w:r>
            <w:r>
              <w:rPr>
                <w:rFonts w:ascii="Arial" w:hAnsi="Arial" w:cs="Arial"/>
                <w:sz w:val="24"/>
              </w:rPr>
              <w:t xml:space="preserve"> </w:t>
            </w:r>
          </w:p>
        </w:tc>
      </w:tr>
    </w:tbl>
    <w:p w14:paraId="4804EDBE" w14:textId="77777777" w:rsidR="0085239B" w:rsidRDefault="0085239B" w:rsidP="0085239B">
      <w:pPr>
        <w:pStyle w:val="Listaconvietas2"/>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85239B" w14:paraId="5DF5D4F8"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00216340" w14:textId="77777777" w:rsidR="0085239B" w:rsidRDefault="0085239B" w:rsidP="005E18DA">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1BE93DD5" w14:textId="10E770B4" w:rsidR="0085239B" w:rsidRDefault="0085239B" w:rsidP="005E18DA">
            <w:pPr>
              <w:jc w:val="both"/>
              <w:rPr>
                <w:rFonts w:ascii="Arial" w:hAnsi="Arial" w:cs="Arial"/>
                <w:sz w:val="24"/>
                <w:szCs w:val="24"/>
              </w:rPr>
            </w:pPr>
            <w:r>
              <w:rPr>
                <w:rFonts w:ascii="Arial" w:hAnsi="Arial" w:cs="Arial"/>
                <w:sz w:val="24"/>
                <w:szCs w:val="24"/>
              </w:rPr>
              <w:t>Nro.4 – Consulta</w:t>
            </w:r>
            <w:r w:rsidR="001E6DC8">
              <w:rPr>
                <w:rFonts w:ascii="Arial" w:hAnsi="Arial" w:cs="Arial"/>
                <w:sz w:val="24"/>
                <w:szCs w:val="24"/>
              </w:rPr>
              <w:t>r</w:t>
            </w:r>
            <w:r>
              <w:rPr>
                <w:rFonts w:ascii="Arial" w:hAnsi="Arial" w:cs="Arial"/>
                <w:sz w:val="24"/>
                <w:szCs w:val="24"/>
              </w:rPr>
              <w:t xml:space="preserve"> individual</w:t>
            </w:r>
            <w:r w:rsidR="001E6DC8">
              <w:rPr>
                <w:rFonts w:ascii="Arial" w:hAnsi="Arial" w:cs="Arial"/>
                <w:sz w:val="24"/>
                <w:szCs w:val="24"/>
              </w:rPr>
              <w:t>mente</w:t>
            </w:r>
            <w:r>
              <w:rPr>
                <w:rFonts w:ascii="Arial" w:hAnsi="Arial" w:cs="Arial"/>
                <w:sz w:val="24"/>
                <w:szCs w:val="24"/>
              </w:rPr>
              <w:t xml:space="preserve"> </w:t>
            </w:r>
            <w:r w:rsidR="001E6DC8">
              <w:rPr>
                <w:rFonts w:ascii="Arial" w:hAnsi="Arial" w:cs="Arial"/>
                <w:sz w:val="24"/>
                <w:szCs w:val="24"/>
              </w:rPr>
              <w:t xml:space="preserve">estado de </w:t>
            </w:r>
            <w:r>
              <w:rPr>
                <w:rFonts w:ascii="Arial" w:hAnsi="Arial" w:cs="Arial"/>
                <w:sz w:val="24"/>
                <w:szCs w:val="24"/>
              </w:rPr>
              <w:t>detenido</w:t>
            </w:r>
          </w:p>
        </w:tc>
      </w:tr>
      <w:tr w:rsidR="0085239B" w14:paraId="2398795F" w14:textId="77777777" w:rsidTr="005E18DA">
        <w:trPr>
          <w:trHeight w:val="312"/>
        </w:trPr>
        <w:tc>
          <w:tcPr>
            <w:tcW w:w="4045" w:type="dxa"/>
            <w:tcBorders>
              <w:top w:val="double" w:sz="4" w:space="0" w:color="auto"/>
              <w:left w:val="double" w:sz="4" w:space="0" w:color="auto"/>
              <w:bottom w:val="double" w:sz="4" w:space="0" w:color="auto"/>
              <w:right w:val="double" w:sz="4" w:space="0" w:color="auto"/>
            </w:tcBorders>
            <w:hideMark/>
          </w:tcPr>
          <w:p w14:paraId="3AF805FC" w14:textId="77777777" w:rsidR="0085239B" w:rsidRDefault="0085239B" w:rsidP="005E18DA">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580A70DB" w14:textId="2FFEEFE3" w:rsidR="0085239B" w:rsidRDefault="0085239B" w:rsidP="005E18DA">
            <w:pPr>
              <w:jc w:val="both"/>
              <w:rPr>
                <w:rFonts w:ascii="Arial" w:hAnsi="Arial" w:cs="Arial"/>
                <w:sz w:val="24"/>
                <w:szCs w:val="24"/>
              </w:rPr>
            </w:pPr>
            <w:r>
              <w:rPr>
                <w:rFonts w:ascii="Arial" w:hAnsi="Arial" w:cs="Arial"/>
                <w:sz w:val="24"/>
              </w:rPr>
              <w:t xml:space="preserve">Como Oficial de Servicio quiero </w:t>
            </w:r>
            <w:r w:rsidR="001E6DC8">
              <w:rPr>
                <w:rFonts w:ascii="Arial" w:hAnsi="Arial" w:cs="Arial"/>
                <w:sz w:val="24"/>
              </w:rPr>
              <w:t>obtener información respecto de una persona que haya ingresado detenida en la seccional policial.</w:t>
            </w:r>
          </w:p>
        </w:tc>
      </w:tr>
      <w:tr w:rsidR="0085239B" w14:paraId="53DE05B3"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2B74F5FF" w14:textId="77777777" w:rsidR="0085239B" w:rsidRDefault="0085239B" w:rsidP="005E18DA">
            <w:pPr>
              <w:jc w:val="both"/>
              <w:rPr>
                <w:rFonts w:ascii="Arial" w:hAnsi="Arial" w:cs="Arial"/>
                <w:b/>
                <w:sz w:val="24"/>
                <w:szCs w:val="24"/>
              </w:rPr>
            </w:pPr>
            <w:r>
              <w:rPr>
                <w:rFonts w:ascii="Arial" w:hAnsi="Arial" w:cs="Arial"/>
                <w:b/>
                <w:color w:val="0070C0"/>
                <w:sz w:val="24"/>
                <w:szCs w:val="24"/>
              </w:rPr>
              <w:t>CONVERSACIÓN</w:t>
            </w:r>
          </w:p>
        </w:tc>
        <w:tc>
          <w:tcPr>
            <w:tcW w:w="4675" w:type="dxa"/>
            <w:tcBorders>
              <w:top w:val="double" w:sz="4" w:space="0" w:color="auto"/>
              <w:left w:val="double" w:sz="4" w:space="0" w:color="auto"/>
              <w:bottom w:val="double" w:sz="4" w:space="0" w:color="auto"/>
              <w:right w:val="double" w:sz="4" w:space="0" w:color="auto"/>
            </w:tcBorders>
            <w:hideMark/>
          </w:tcPr>
          <w:p w14:paraId="410E123A" w14:textId="312E3E14" w:rsidR="0085239B" w:rsidRDefault="001E6DC8" w:rsidP="005E18DA">
            <w:pPr>
              <w:jc w:val="both"/>
              <w:rPr>
                <w:rFonts w:ascii="Arial" w:hAnsi="Arial" w:cs="Arial"/>
                <w:sz w:val="24"/>
              </w:rPr>
            </w:pPr>
            <w:r>
              <w:rPr>
                <w:rFonts w:ascii="Arial" w:hAnsi="Arial" w:cs="Arial"/>
                <w:sz w:val="24"/>
              </w:rPr>
              <w:t xml:space="preserve">Se realizan controles diarios del </w:t>
            </w:r>
            <w:proofErr w:type="gramStart"/>
            <w:r>
              <w:rPr>
                <w:rFonts w:ascii="Arial" w:hAnsi="Arial" w:cs="Arial"/>
                <w:sz w:val="24"/>
              </w:rPr>
              <w:t>estado  de</w:t>
            </w:r>
            <w:proofErr w:type="gramEnd"/>
            <w:r>
              <w:rPr>
                <w:rFonts w:ascii="Arial" w:hAnsi="Arial" w:cs="Arial"/>
                <w:sz w:val="24"/>
              </w:rPr>
              <w:t xml:space="preserve"> cada detenido penal alojado en la dependencia, por lo cual es necesario poder buscar información respecto de cada persona</w:t>
            </w:r>
            <w:r w:rsidR="00251063">
              <w:rPr>
                <w:rFonts w:ascii="Arial" w:hAnsi="Arial" w:cs="Arial"/>
                <w:sz w:val="24"/>
              </w:rPr>
              <w:t>,</w:t>
            </w:r>
            <w:r>
              <w:rPr>
                <w:rFonts w:ascii="Arial" w:hAnsi="Arial" w:cs="Arial"/>
                <w:sz w:val="24"/>
              </w:rPr>
              <w:t xml:space="preserve"> de manera ágil y </w:t>
            </w:r>
            <w:r w:rsidR="00251063">
              <w:rPr>
                <w:rFonts w:ascii="Arial" w:hAnsi="Arial" w:cs="Arial"/>
                <w:sz w:val="24"/>
              </w:rPr>
              <w:t>práctica</w:t>
            </w:r>
            <w:r>
              <w:rPr>
                <w:rFonts w:ascii="Arial" w:hAnsi="Arial" w:cs="Arial"/>
                <w:sz w:val="24"/>
              </w:rPr>
              <w:t xml:space="preserve">. </w:t>
            </w:r>
          </w:p>
        </w:tc>
      </w:tr>
    </w:tbl>
    <w:p w14:paraId="42A4D179" w14:textId="77777777" w:rsidR="0085239B" w:rsidRDefault="0085239B" w:rsidP="0085239B">
      <w:pPr>
        <w:spacing w:after="160" w:line="360" w:lineRule="auto"/>
        <w:rPr>
          <w:rFonts w:ascii="Arial" w:hAnsi="Arial" w:cs="Arial"/>
          <w:sz w:val="24"/>
          <w:szCs w:val="24"/>
        </w:rPr>
      </w:pPr>
    </w:p>
    <w:p w14:paraId="775E6FFC" w14:textId="77777777" w:rsidR="001E6DC8" w:rsidRDefault="001E6DC8" w:rsidP="001E6DC8">
      <w:pPr>
        <w:pStyle w:val="Listaconvietas2"/>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1E6DC8" w14:paraId="2B63311B"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7CFB1F4A" w14:textId="77777777" w:rsidR="001E6DC8" w:rsidRDefault="001E6DC8" w:rsidP="005E18DA">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48EC46C1" w14:textId="426C8F33" w:rsidR="001E6DC8" w:rsidRDefault="001E6DC8" w:rsidP="005E18DA">
            <w:pPr>
              <w:jc w:val="both"/>
              <w:rPr>
                <w:rFonts w:ascii="Arial" w:hAnsi="Arial" w:cs="Arial"/>
                <w:sz w:val="24"/>
                <w:szCs w:val="24"/>
              </w:rPr>
            </w:pPr>
            <w:r>
              <w:rPr>
                <w:rFonts w:ascii="Arial" w:hAnsi="Arial" w:cs="Arial"/>
                <w:sz w:val="24"/>
                <w:szCs w:val="24"/>
              </w:rPr>
              <w:t xml:space="preserve">Nro.5 – </w:t>
            </w:r>
            <w:r w:rsidR="00437D9B">
              <w:rPr>
                <w:rFonts w:ascii="Arial" w:hAnsi="Arial" w:cs="Arial"/>
                <w:sz w:val="24"/>
                <w:szCs w:val="24"/>
              </w:rPr>
              <w:t xml:space="preserve">Generar </w:t>
            </w:r>
            <w:r>
              <w:rPr>
                <w:rFonts w:ascii="Arial" w:hAnsi="Arial" w:cs="Arial"/>
                <w:sz w:val="24"/>
                <w:szCs w:val="24"/>
              </w:rPr>
              <w:t>Repo</w:t>
            </w:r>
            <w:r w:rsidR="00437D9B">
              <w:rPr>
                <w:rFonts w:ascii="Arial" w:hAnsi="Arial" w:cs="Arial"/>
                <w:sz w:val="24"/>
                <w:szCs w:val="24"/>
              </w:rPr>
              <w:t>r</w:t>
            </w:r>
            <w:r>
              <w:rPr>
                <w:rFonts w:ascii="Arial" w:hAnsi="Arial" w:cs="Arial"/>
                <w:sz w:val="24"/>
                <w:szCs w:val="24"/>
              </w:rPr>
              <w:t xml:space="preserve">te mensual de Detenidos </w:t>
            </w:r>
          </w:p>
        </w:tc>
      </w:tr>
      <w:tr w:rsidR="001E6DC8" w14:paraId="747BF7A8" w14:textId="77777777" w:rsidTr="005E18DA">
        <w:trPr>
          <w:trHeight w:val="312"/>
        </w:trPr>
        <w:tc>
          <w:tcPr>
            <w:tcW w:w="4045" w:type="dxa"/>
            <w:tcBorders>
              <w:top w:val="double" w:sz="4" w:space="0" w:color="auto"/>
              <w:left w:val="double" w:sz="4" w:space="0" w:color="auto"/>
              <w:bottom w:val="double" w:sz="4" w:space="0" w:color="auto"/>
              <w:right w:val="double" w:sz="4" w:space="0" w:color="auto"/>
            </w:tcBorders>
            <w:hideMark/>
          </w:tcPr>
          <w:p w14:paraId="175FAE3B" w14:textId="77777777" w:rsidR="001E6DC8" w:rsidRDefault="001E6DC8" w:rsidP="005E18DA">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4CABC39B" w14:textId="6F736A8B" w:rsidR="001E6DC8" w:rsidRDefault="001E6DC8" w:rsidP="00251063">
            <w:pPr>
              <w:jc w:val="both"/>
              <w:rPr>
                <w:rFonts w:ascii="Arial" w:hAnsi="Arial" w:cs="Arial"/>
                <w:sz w:val="24"/>
                <w:szCs w:val="24"/>
              </w:rPr>
            </w:pPr>
            <w:r>
              <w:rPr>
                <w:rFonts w:ascii="Arial" w:hAnsi="Arial" w:cs="Arial"/>
                <w:sz w:val="24"/>
              </w:rPr>
              <w:t>Como Oficial de Servicio debo realizar un informe mensual obligatorio respecto de todas las personas privadas de su libertad que hayan ingresado a la dependencia</w:t>
            </w:r>
            <w:r w:rsidR="00251063">
              <w:rPr>
                <w:rFonts w:ascii="Arial" w:hAnsi="Arial" w:cs="Arial"/>
                <w:sz w:val="24"/>
              </w:rPr>
              <w:t>.</w:t>
            </w:r>
          </w:p>
        </w:tc>
      </w:tr>
      <w:tr w:rsidR="001E6DC8" w14:paraId="2B6BB514"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52D8ECE1" w14:textId="77777777" w:rsidR="001E6DC8" w:rsidRDefault="001E6DC8" w:rsidP="005E18DA">
            <w:pPr>
              <w:jc w:val="both"/>
              <w:rPr>
                <w:rFonts w:ascii="Arial" w:hAnsi="Arial" w:cs="Arial"/>
                <w:b/>
                <w:sz w:val="24"/>
                <w:szCs w:val="24"/>
              </w:rPr>
            </w:pPr>
            <w:r>
              <w:rPr>
                <w:rFonts w:ascii="Arial" w:hAnsi="Arial" w:cs="Arial"/>
                <w:b/>
                <w:color w:val="0070C0"/>
                <w:sz w:val="24"/>
                <w:szCs w:val="24"/>
              </w:rPr>
              <w:t>CONVERSACIÓN</w:t>
            </w:r>
          </w:p>
        </w:tc>
        <w:tc>
          <w:tcPr>
            <w:tcW w:w="4675" w:type="dxa"/>
            <w:tcBorders>
              <w:top w:val="double" w:sz="4" w:space="0" w:color="auto"/>
              <w:left w:val="double" w:sz="4" w:space="0" w:color="auto"/>
              <w:bottom w:val="double" w:sz="4" w:space="0" w:color="auto"/>
              <w:right w:val="double" w:sz="4" w:space="0" w:color="auto"/>
            </w:tcBorders>
            <w:hideMark/>
          </w:tcPr>
          <w:p w14:paraId="606BFB38" w14:textId="2BDCE50C" w:rsidR="001E6DC8" w:rsidRDefault="00DD792C" w:rsidP="005E18DA">
            <w:pPr>
              <w:jc w:val="both"/>
              <w:rPr>
                <w:rFonts w:ascii="Arial" w:hAnsi="Arial" w:cs="Arial"/>
                <w:sz w:val="24"/>
              </w:rPr>
            </w:pPr>
            <w:r>
              <w:rPr>
                <w:rFonts w:ascii="Arial" w:hAnsi="Arial" w:cs="Arial"/>
                <w:sz w:val="24"/>
              </w:rPr>
              <w:t xml:space="preserve">Mensualmente se debe realizar </w:t>
            </w:r>
            <w:r w:rsidR="001E6DC8">
              <w:rPr>
                <w:rFonts w:ascii="Arial" w:hAnsi="Arial" w:cs="Arial"/>
                <w:sz w:val="24"/>
              </w:rPr>
              <w:t>un reposte referente a las personas que se hayan encontrado o encuentr</w:t>
            </w:r>
            <w:r>
              <w:rPr>
                <w:rFonts w:ascii="Arial" w:hAnsi="Arial" w:cs="Arial"/>
                <w:sz w:val="24"/>
              </w:rPr>
              <w:t>a</w:t>
            </w:r>
            <w:r w:rsidR="001E6DC8">
              <w:rPr>
                <w:rFonts w:ascii="Arial" w:hAnsi="Arial" w:cs="Arial"/>
                <w:sz w:val="24"/>
              </w:rPr>
              <w:t>n actualmente detenidas en la seccional</w:t>
            </w:r>
            <w:r>
              <w:rPr>
                <w:rFonts w:ascii="Arial" w:hAnsi="Arial" w:cs="Arial"/>
                <w:sz w:val="24"/>
              </w:rPr>
              <w:t xml:space="preserve">, </w:t>
            </w:r>
            <w:r w:rsidR="00BF1FBC">
              <w:rPr>
                <w:rFonts w:ascii="Arial" w:hAnsi="Arial" w:cs="Arial"/>
                <w:sz w:val="24"/>
              </w:rPr>
              <w:t>por lo que obtener ese informe de manera automatizada</w:t>
            </w:r>
            <w:r w:rsidR="001E6DC8">
              <w:rPr>
                <w:rFonts w:ascii="Arial" w:hAnsi="Arial" w:cs="Arial"/>
                <w:sz w:val="24"/>
              </w:rPr>
              <w:t xml:space="preserve"> </w:t>
            </w:r>
            <w:r w:rsidR="00BF1FBC">
              <w:rPr>
                <w:rFonts w:ascii="Arial" w:hAnsi="Arial" w:cs="Arial"/>
                <w:sz w:val="24"/>
              </w:rPr>
              <w:t>es muy útil</w:t>
            </w:r>
            <w:r w:rsidR="001E6DC8">
              <w:rPr>
                <w:rFonts w:ascii="Arial" w:hAnsi="Arial" w:cs="Arial"/>
                <w:sz w:val="24"/>
              </w:rPr>
              <w:t xml:space="preserve">.   </w:t>
            </w:r>
          </w:p>
          <w:p w14:paraId="4DE7F549" w14:textId="77777777" w:rsidR="001E6DC8" w:rsidRDefault="001E6DC8" w:rsidP="005E18DA">
            <w:pPr>
              <w:jc w:val="both"/>
              <w:rPr>
                <w:rFonts w:ascii="Arial" w:hAnsi="Arial" w:cs="Arial"/>
                <w:sz w:val="24"/>
              </w:rPr>
            </w:pPr>
          </w:p>
          <w:p w14:paraId="67044F86" w14:textId="661EA11B" w:rsidR="001E6DC8" w:rsidRDefault="001E6DC8" w:rsidP="005E18DA">
            <w:pPr>
              <w:jc w:val="both"/>
              <w:rPr>
                <w:rFonts w:ascii="Arial" w:hAnsi="Arial" w:cs="Arial"/>
                <w:sz w:val="24"/>
              </w:rPr>
            </w:pPr>
          </w:p>
        </w:tc>
      </w:tr>
    </w:tbl>
    <w:p w14:paraId="33A2608A" w14:textId="77777777" w:rsidR="001E6DC8" w:rsidRDefault="001E6DC8" w:rsidP="0085239B">
      <w:pPr>
        <w:spacing w:after="160" w:line="360" w:lineRule="auto"/>
        <w:rPr>
          <w:rFonts w:ascii="Arial" w:hAnsi="Arial" w:cs="Arial"/>
          <w:sz w:val="24"/>
          <w:szCs w:val="24"/>
        </w:rPr>
      </w:pPr>
    </w:p>
    <w:p w14:paraId="057747F7" w14:textId="77777777" w:rsidR="00437D9B" w:rsidRDefault="00437D9B" w:rsidP="00437D9B">
      <w:pPr>
        <w:pStyle w:val="Listaconvietas2"/>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437D9B" w14:paraId="30AE96E8"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4C1077A4" w14:textId="77777777" w:rsidR="00437D9B" w:rsidRDefault="00437D9B" w:rsidP="005E18DA">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2ECAAF29" w14:textId="44251537" w:rsidR="00437D9B" w:rsidRDefault="00437D9B" w:rsidP="005E18DA">
            <w:pPr>
              <w:jc w:val="both"/>
              <w:rPr>
                <w:rFonts w:ascii="Arial" w:hAnsi="Arial" w:cs="Arial"/>
                <w:sz w:val="24"/>
                <w:szCs w:val="24"/>
              </w:rPr>
            </w:pPr>
            <w:r>
              <w:rPr>
                <w:rFonts w:ascii="Arial" w:hAnsi="Arial" w:cs="Arial"/>
                <w:sz w:val="24"/>
                <w:szCs w:val="24"/>
              </w:rPr>
              <w:t>Nro.6 – Modificar Detenido</w:t>
            </w:r>
          </w:p>
        </w:tc>
      </w:tr>
      <w:tr w:rsidR="00437D9B" w14:paraId="7CF69242" w14:textId="77777777" w:rsidTr="005E18DA">
        <w:trPr>
          <w:trHeight w:val="312"/>
        </w:trPr>
        <w:tc>
          <w:tcPr>
            <w:tcW w:w="4045" w:type="dxa"/>
            <w:tcBorders>
              <w:top w:val="double" w:sz="4" w:space="0" w:color="auto"/>
              <w:left w:val="double" w:sz="4" w:space="0" w:color="auto"/>
              <w:bottom w:val="double" w:sz="4" w:space="0" w:color="auto"/>
              <w:right w:val="double" w:sz="4" w:space="0" w:color="auto"/>
            </w:tcBorders>
            <w:hideMark/>
          </w:tcPr>
          <w:p w14:paraId="34E0020C" w14:textId="77777777" w:rsidR="00437D9B" w:rsidRDefault="00437D9B" w:rsidP="005E18DA">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10BB4FF1" w14:textId="4C3DFBD6" w:rsidR="00437D9B" w:rsidRDefault="00437D9B" w:rsidP="005E18DA">
            <w:pPr>
              <w:jc w:val="both"/>
              <w:rPr>
                <w:rFonts w:ascii="Arial" w:hAnsi="Arial" w:cs="Arial"/>
                <w:sz w:val="24"/>
                <w:szCs w:val="24"/>
              </w:rPr>
            </w:pPr>
            <w:r>
              <w:rPr>
                <w:rFonts w:ascii="Arial" w:hAnsi="Arial" w:cs="Arial"/>
                <w:sz w:val="24"/>
              </w:rPr>
              <w:t xml:space="preserve">Como Oficial de Servicio quiero realizar la modificación de algún dato de los registros </w:t>
            </w:r>
            <w:r>
              <w:rPr>
                <w:rFonts w:ascii="Arial" w:hAnsi="Arial" w:cs="Arial"/>
                <w:sz w:val="24"/>
              </w:rPr>
              <w:lastRenderedPageBreak/>
              <w:t xml:space="preserve">realizados </w:t>
            </w:r>
            <w:r w:rsidR="0010436D">
              <w:rPr>
                <w:rFonts w:ascii="Arial" w:hAnsi="Arial" w:cs="Arial"/>
                <w:sz w:val="24"/>
              </w:rPr>
              <w:t xml:space="preserve">en </w:t>
            </w:r>
            <w:r w:rsidR="00BC4B6C">
              <w:rPr>
                <w:rFonts w:ascii="Arial" w:hAnsi="Arial" w:cs="Arial"/>
                <w:sz w:val="24"/>
              </w:rPr>
              <w:t xml:space="preserve">el bibliorato de </w:t>
            </w:r>
            <w:r>
              <w:rPr>
                <w:rFonts w:ascii="Arial" w:hAnsi="Arial" w:cs="Arial"/>
                <w:sz w:val="24"/>
              </w:rPr>
              <w:t>detenidos penales.</w:t>
            </w:r>
          </w:p>
        </w:tc>
      </w:tr>
      <w:tr w:rsidR="00437D9B" w14:paraId="768BCE42" w14:textId="77777777" w:rsidTr="005E18DA">
        <w:tc>
          <w:tcPr>
            <w:tcW w:w="4045" w:type="dxa"/>
            <w:tcBorders>
              <w:top w:val="double" w:sz="4" w:space="0" w:color="auto"/>
              <w:left w:val="double" w:sz="4" w:space="0" w:color="auto"/>
              <w:bottom w:val="double" w:sz="4" w:space="0" w:color="auto"/>
              <w:right w:val="double" w:sz="4" w:space="0" w:color="auto"/>
            </w:tcBorders>
            <w:hideMark/>
          </w:tcPr>
          <w:p w14:paraId="1A55F9A5" w14:textId="77777777" w:rsidR="00437D9B" w:rsidRDefault="00437D9B" w:rsidP="005E18DA">
            <w:pPr>
              <w:jc w:val="both"/>
              <w:rPr>
                <w:rFonts w:ascii="Arial" w:hAnsi="Arial" w:cs="Arial"/>
                <w:b/>
                <w:sz w:val="24"/>
                <w:szCs w:val="24"/>
              </w:rPr>
            </w:pPr>
            <w:r>
              <w:rPr>
                <w:rFonts w:ascii="Arial" w:hAnsi="Arial" w:cs="Arial"/>
                <w:b/>
                <w:color w:val="0070C0"/>
                <w:sz w:val="24"/>
                <w:szCs w:val="24"/>
              </w:rPr>
              <w:t>CONVERSACIÓN</w:t>
            </w:r>
          </w:p>
        </w:tc>
        <w:tc>
          <w:tcPr>
            <w:tcW w:w="4675" w:type="dxa"/>
            <w:tcBorders>
              <w:top w:val="double" w:sz="4" w:space="0" w:color="auto"/>
              <w:left w:val="double" w:sz="4" w:space="0" w:color="auto"/>
              <w:bottom w:val="double" w:sz="4" w:space="0" w:color="auto"/>
              <w:right w:val="double" w:sz="4" w:space="0" w:color="auto"/>
            </w:tcBorders>
            <w:hideMark/>
          </w:tcPr>
          <w:p w14:paraId="6F56F898" w14:textId="64B213F7" w:rsidR="00437D9B" w:rsidRDefault="00437D9B" w:rsidP="00437D9B">
            <w:pPr>
              <w:jc w:val="both"/>
              <w:rPr>
                <w:rFonts w:ascii="Arial" w:hAnsi="Arial" w:cs="Arial"/>
                <w:sz w:val="24"/>
              </w:rPr>
            </w:pPr>
            <w:r>
              <w:rPr>
                <w:rFonts w:ascii="Arial" w:hAnsi="Arial" w:cs="Arial"/>
                <w:sz w:val="24"/>
              </w:rPr>
              <w:t>Regularmente se cometen errores</w:t>
            </w:r>
            <w:r w:rsidR="00BC4B6C">
              <w:rPr>
                <w:rFonts w:ascii="Arial" w:hAnsi="Arial" w:cs="Arial"/>
                <w:sz w:val="24"/>
              </w:rPr>
              <w:t xml:space="preserve"> de distintas naturalezas</w:t>
            </w:r>
            <w:r>
              <w:rPr>
                <w:rFonts w:ascii="Arial" w:hAnsi="Arial" w:cs="Arial"/>
                <w:sz w:val="24"/>
              </w:rPr>
              <w:t xml:space="preserve"> al momento del registro, por lo cual se debe poder modificar los registros </w:t>
            </w:r>
            <w:r w:rsidR="00CB5D02">
              <w:rPr>
                <w:rFonts w:ascii="Arial" w:hAnsi="Arial" w:cs="Arial"/>
                <w:sz w:val="24"/>
              </w:rPr>
              <w:t xml:space="preserve">del </w:t>
            </w:r>
            <w:r w:rsidR="00EA0F72">
              <w:rPr>
                <w:rFonts w:ascii="Arial" w:hAnsi="Arial" w:cs="Arial"/>
                <w:sz w:val="24"/>
              </w:rPr>
              <w:t>sistema</w:t>
            </w:r>
            <w:r w:rsidR="00CB5D02">
              <w:rPr>
                <w:rFonts w:ascii="Arial" w:hAnsi="Arial" w:cs="Arial"/>
                <w:sz w:val="24"/>
              </w:rPr>
              <w:t xml:space="preserve"> </w:t>
            </w:r>
            <w:r>
              <w:rPr>
                <w:rFonts w:ascii="Arial" w:hAnsi="Arial" w:cs="Arial"/>
                <w:sz w:val="24"/>
              </w:rPr>
              <w:t xml:space="preserve">de manera ágil y </w:t>
            </w:r>
            <w:r w:rsidR="00F94CC6">
              <w:rPr>
                <w:rFonts w:ascii="Arial" w:hAnsi="Arial" w:cs="Arial"/>
                <w:sz w:val="24"/>
              </w:rPr>
              <w:t>sencilla</w:t>
            </w:r>
            <w:r>
              <w:rPr>
                <w:rFonts w:ascii="Arial" w:hAnsi="Arial" w:cs="Arial"/>
                <w:sz w:val="24"/>
              </w:rPr>
              <w:t>.</w:t>
            </w:r>
          </w:p>
        </w:tc>
      </w:tr>
    </w:tbl>
    <w:p w14:paraId="5336B10B" w14:textId="77777777" w:rsidR="00437D9B" w:rsidRDefault="00437D9B" w:rsidP="00437D9B">
      <w:pPr>
        <w:pStyle w:val="Listaconvietas2"/>
        <w:numPr>
          <w:ilvl w:val="0"/>
          <w:numId w:val="0"/>
        </w:numPr>
      </w:pPr>
    </w:p>
    <w:p w14:paraId="240706E6" w14:textId="77777777" w:rsidR="008E71CA" w:rsidRDefault="008E71CA" w:rsidP="008E71CA">
      <w:pPr>
        <w:pStyle w:val="Listaconvietas2"/>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8E71CA" w14:paraId="58A0AB47" w14:textId="77777777" w:rsidTr="001C2E52">
        <w:tc>
          <w:tcPr>
            <w:tcW w:w="4045" w:type="dxa"/>
            <w:tcBorders>
              <w:top w:val="double" w:sz="4" w:space="0" w:color="auto"/>
              <w:left w:val="double" w:sz="4" w:space="0" w:color="auto"/>
              <w:bottom w:val="double" w:sz="4" w:space="0" w:color="auto"/>
              <w:right w:val="double" w:sz="4" w:space="0" w:color="auto"/>
            </w:tcBorders>
            <w:hideMark/>
          </w:tcPr>
          <w:p w14:paraId="3CA059A1" w14:textId="77777777" w:rsidR="008E71CA" w:rsidRDefault="008E71CA" w:rsidP="001C2E52">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6E9B588A" w14:textId="1CC6951A" w:rsidR="008E71CA" w:rsidRDefault="008E71CA" w:rsidP="001C2E52">
            <w:pPr>
              <w:jc w:val="both"/>
              <w:rPr>
                <w:rFonts w:ascii="Arial" w:hAnsi="Arial" w:cs="Arial"/>
                <w:sz w:val="24"/>
                <w:szCs w:val="24"/>
              </w:rPr>
            </w:pPr>
            <w:r>
              <w:rPr>
                <w:rFonts w:ascii="Arial" w:hAnsi="Arial" w:cs="Arial"/>
                <w:sz w:val="24"/>
                <w:szCs w:val="24"/>
              </w:rPr>
              <w:t xml:space="preserve">Nro.7 – </w:t>
            </w:r>
            <w:r w:rsidR="004B57FB">
              <w:rPr>
                <w:rFonts w:ascii="Arial" w:hAnsi="Arial" w:cs="Arial"/>
                <w:sz w:val="24"/>
                <w:szCs w:val="24"/>
              </w:rPr>
              <w:t>Autorizar Acceso</w:t>
            </w:r>
          </w:p>
        </w:tc>
      </w:tr>
      <w:tr w:rsidR="008E71CA" w14:paraId="7C18C28D" w14:textId="77777777" w:rsidTr="001C2E52">
        <w:trPr>
          <w:trHeight w:val="312"/>
        </w:trPr>
        <w:tc>
          <w:tcPr>
            <w:tcW w:w="4045" w:type="dxa"/>
            <w:tcBorders>
              <w:top w:val="double" w:sz="4" w:space="0" w:color="auto"/>
              <w:left w:val="double" w:sz="4" w:space="0" w:color="auto"/>
              <w:bottom w:val="double" w:sz="4" w:space="0" w:color="auto"/>
              <w:right w:val="double" w:sz="4" w:space="0" w:color="auto"/>
            </w:tcBorders>
            <w:hideMark/>
          </w:tcPr>
          <w:p w14:paraId="26D7BA75" w14:textId="77777777" w:rsidR="008E71CA" w:rsidRDefault="008E71CA" w:rsidP="001C2E52">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3D18D10D" w14:textId="017D17E8" w:rsidR="008E71CA" w:rsidRDefault="008E71CA" w:rsidP="001C2E52">
            <w:pPr>
              <w:jc w:val="both"/>
              <w:rPr>
                <w:rFonts w:ascii="Arial" w:hAnsi="Arial" w:cs="Arial"/>
                <w:sz w:val="24"/>
                <w:szCs w:val="24"/>
              </w:rPr>
            </w:pPr>
            <w:r>
              <w:rPr>
                <w:rFonts w:ascii="Arial" w:hAnsi="Arial" w:cs="Arial"/>
                <w:sz w:val="24"/>
              </w:rPr>
              <w:t xml:space="preserve">Como Oficial de Servicio </w:t>
            </w:r>
            <w:r w:rsidR="00180AC8">
              <w:rPr>
                <w:rFonts w:ascii="Arial" w:hAnsi="Arial" w:cs="Arial"/>
                <w:sz w:val="24"/>
              </w:rPr>
              <w:t xml:space="preserve">debo ser la única persona habilitada a acceder </w:t>
            </w:r>
            <w:r w:rsidR="00C23CA1">
              <w:rPr>
                <w:rFonts w:ascii="Arial" w:hAnsi="Arial" w:cs="Arial"/>
                <w:sz w:val="24"/>
              </w:rPr>
              <w:t xml:space="preserve">y modificar </w:t>
            </w:r>
            <w:r w:rsidR="00180AC8">
              <w:rPr>
                <w:rFonts w:ascii="Arial" w:hAnsi="Arial" w:cs="Arial"/>
                <w:sz w:val="24"/>
              </w:rPr>
              <w:t>a la información del bibliorato</w:t>
            </w:r>
          </w:p>
        </w:tc>
      </w:tr>
      <w:tr w:rsidR="008E71CA" w14:paraId="511CB37C" w14:textId="77777777" w:rsidTr="001C2E52">
        <w:tc>
          <w:tcPr>
            <w:tcW w:w="4045" w:type="dxa"/>
            <w:tcBorders>
              <w:top w:val="double" w:sz="4" w:space="0" w:color="auto"/>
              <w:left w:val="double" w:sz="4" w:space="0" w:color="auto"/>
              <w:bottom w:val="double" w:sz="4" w:space="0" w:color="auto"/>
              <w:right w:val="double" w:sz="4" w:space="0" w:color="auto"/>
            </w:tcBorders>
            <w:hideMark/>
          </w:tcPr>
          <w:p w14:paraId="5CEC8B77" w14:textId="77777777" w:rsidR="008E71CA" w:rsidRDefault="008E71CA" w:rsidP="001C2E52">
            <w:pPr>
              <w:jc w:val="both"/>
              <w:rPr>
                <w:rFonts w:ascii="Arial" w:hAnsi="Arial" w:cs="Arial"/>
                <w:b/>
                <w:sz w:val="24"/>
                <w:szCs w:val="24"/>
              </w:rPr>
            </w:pPr>
            <w:r>
              <w:rPr>
                <w:rFonts w:ascii="Arial" w:hAnsi="Arial" w:cs="Arial"/>
                <w:b/>
                <w:color w:val="0070C0"/>
                <w:sz w:val="24"/>
                <w:szCs w:val="24"/>
              </w:rPr>
              <w:t>CONVERSACIÓN</w:t>
            </w:r>
          </w:p>
        </w:tc>
        <w:tc>
          <w:tcPr>
            <w:tcW w:w="4675" w:type="dxa"/>
            <w:tcBorders>
              <w:top w:val="double" w:sz="4" w:space="0" w:color="auto"/>
              <w:left w:val="double" w:sz="4" w:space="0" w:color="auto"/>
              <w:bottom w:val="double" w:sz="4" w:space="0" w:color="auto"/>
              <w:right w:val="double" w:sz="4" w:space="0" w:color="auto"/>
            </w:tcBorders>
            <w:hideMark/>
          </w:tcPr>
          <w:p w14:paraId="79AF31F6" w14:textId="2575073A" w:rsidR="008E71CA" w:rsidRDefault="00F94CC6" w:rsidP="001C2E52">
            <w:pPr>
              <w:jc w:val="both"/>
              <w:rPr>
                <w:rFonts w:ascii="Arial" w:hAnsi="Arial" w:cs="Arial"/>
                <w:sz w:val="24"/>
              </w:rPr>
            </w:pPr>
            <w:r>
              <w:rPr>
                <w:rFonts w:ascii="Arial" w:hAnsi="Arial" w:cs="Arial"/>
                <w:sz w:val="24"/>
              </w:rPr>
              <w:t xml:space="preserve">Es necesario brindar seguridad a la Información de las personas </w:t>
            </w:r>
            <w:proofErr w:type="gramStart"/>
            <w:r>
              <w:rPr>
                <w:rFonts w:ascii="Arial" w:hAnsi="Arial" w:cs="Arial"/>
                <w:sz w:val="24"/>
              </w:rPr>
              <w:t xml:space="preserve">detenidas, </w:t>
            </w:r>
            <w:r w:rsidR="00C23CA1">
              <w:rPr>
                <w:rFonts w:ascii="Arial" w:hAnsi="Arial" w:cs="Arial"/>
                <w:sz w:val="24"/>
              </w:rPr>
              <w:t xml:space="preserve"> y</w:t>
            </w:r>
            <w:proofErr w:type="gramEnd"/>
            <w:r w:rsidR="00C23CA1">
              <w:rPr>
                <w:rFonts w:ascii="Arial" w:hAnsi="Arial" w:cs="Arial"/>
                <w:sz w:val="24"/>
              </w:rPr>
              <w:t xml:space="preserve"> evitar manipulaciones indebidas, </w:t>
            </w:r>
            <w:r w:rsidR="009B0BB0">
              <w:rPr>
                <w:rFonts w:ascii="Arial" w:hAnsi="Arial" w:cs="Arial"/>
                <w:sz w:val="24"/>
              </w:rPr>
              <w:t xml:space="preserve">por lo cual </w:t>
            </w:r>
            <w:r w:rsidR="00C77E12">
              <w:rPr>
                <w:rFonts w:ascii="Arial" w:hAnsi="Arial" w:cs="Arial"/>
                <w:sz w:val="24"/>
              </w:rPr>
              <w:t>el sistema debe brindar acceso solo a los oficiales de servicios</w:t>
            </w:r>
            <w:r w:rsidR="009B0BB0">
              <w:rPr>
                <w:rFonts w:ascii="Arial" w:hAnsi="Arial" w:cs="Arial"/>
                <w:sz w:val="24"/>
              </w:rPr>
              <w:t xml:space="preserve"> y/o personal autorizado</w:t>
            </w:r>
            <w:r w:rsidR="00C77E12">
              <w:rPr>
                <w:rFonts w:ascii="Arial" w:hAnsi="Arial" w:cs="Arial"/>
                <w:sz w:val="24"/>
              </w:rPr>
              <w:t xml:space="preserve">. </w:t>
            </w:r>
          </w:p>
        </w:tc>
      </w:tr>
    </w:tbl>
    <w:p w14:paraId="4D3D5AA5" w14:textId="77777777" w:rsidR="008E71CA" w:rsidRDefault="008E71CA" w:rsidP="00437D9B">
      <w:pPr>
        <w:pStyle w:val="Listaconvietas2"/>
        <w:numPr>
          <w:ilvl w:val="0"/>
          <w:numId w:val="0"/>
        </w:num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045"/>
        <w:gridCol w:w="4675"/>
      </w:tblGrid>
      <w:tr w:rsidR="009B0BB0" w14:paraId="1DE6105B" w14:textId="77777777" w:rsidTr="00795E81">
        <w:tc>
          <w:tcPr>
            <w:tcW w:w="4045" w:type="dxa"/>
            <w:tcBorders>
              <w:top w:val="double" w:sz="4" w:space="0" w:color="auto"/>
              <w:left w:val="double" w:sz="4" w:space="0" w:color="auto"/>
              <w:bottom w:val="double" w:sz="4" w:space="0" w:color="auto"/>
              <w:right w:val="double" w:sz="4" w:space="0" w:color="auto"/>
            </w:tcBorders>
            <w:hideMark/>
          </w:tcPr>
          <w:p w14:paraId="5633F714" w14:textId="77777777" w:rsidR="009B0BB0" w:rsidRDefault="009B0BB0" w:rsidP="00795E81">
            <w:pPr>
              <w:jc w:val="both"/>
              <w:rPr>
                <w:rFonts w:ascii="Arial" w:hAnsi="Arial" w:cs="Arial"/>
                <w:b/>
                <w:sz w:val="24"/>
                <w:szCs w:val="24"/>
              </w:rPr>
            </w:pPr>
            <w:r>
              <w:rPr>
                <w:rFonts w:ascii="Arial" w:hAnsi="Arial" w:cs="Arial"/>
                <w:b/>
                <w:color w:val="0070C0"/>
                <w:sz w:val="24"/>
                <w:szCs w:val="24"/>
              </w:rPr>
              <w:t>TITULO</w:t>
            </w:r>
          </w:p>
        </w:tc>
        <w:tc>
          <w:tcPr>
            <w:tcW w:w="4675" w:type="dxa"/>
            <w:tcBorders>
              <w:top w:val="double" w:sz="4" w:space="0" w:color="auto"/>
              <w:left w:val="double" w:sz="4" w:space="0" w:color="auto"/>
              <w:bottom w:val="double" w:sz="4" w:space="0" w:color="auto"/>
              <w:right w:val="double" w:sz="4" w:space="0" w:color="auto"/>
            </w:tcBorders>
            <w:hideMark/>
          </w:tcPr>
          <w:p w14:paraId="229A8B7D" w14:textId="2F8EAD21" w:rsidR="009B0BB0" w:rsidRDefault="009B0BB0" w:rsidP="00795E81">
            <w:pPr>
              <w:jc w:val="both"/>
              <w:rPr>
                <w:rFonts w:ascii="Arial" w:hAnsi="Arial" w:cs="Arial"/>
                <w:sz w:val="24"/>
                <w:szCs w:val="24"/>
              </w:rPr>
            </w:pPr>
            <w:r>
              <w:rPr>
                <w:rFonts w:ascii="Arial" w:hAnsi="Arial" w:cs="Arial"/>
                <w:sz w:val="24"/>
                <w:szCs w:val="24"/>
              </w:rPr>
              <w:t xml:space="preserve">Nro.8 – </w:t>
            </w:r>
            <w:r w:rsidR="00FC24F2">
              <w:rPr>
                <w:rFonts w:ascii="Arial" w:hAnsi="Arial" w:cs="Arial"/>
                <w:sz w:val="24"/>
                <w:szCs w:val="24"/>
              </w:rPr>
              <w:t>Respaldo de Seguridad</w:t>
            </w:r>
          </w:p>
        </w:tc>
      </w:tr>
      <w:tr w:rsidR="009B0BB0" w14:paraId="30BD564F" w14:textId="77777777" w:rsidTr="00795E81">
        <w:trPr>
          <w:trHeight w:val="312"/>
        </w:trPr>
        <w:tc>
          <w:tcPr>
            <w:tcW w:w="4045" w:type="dxa"/>
            <w:tcBorders>
              <w:top w:val="double" w:sz="4" w:space="0" w:color="auto"/>
              <w:left w:val="double" w:sz="4" w:space="0" w:color="auto"/>
              <w:bottom w:val="double" w:sz="4" w:space="0" w:color="auto"/>
              <w:right w:val="double" w:sz="4" w:space="0" w:color="auto"/>
            </w:tcBorders>
            <w:hideMark/>
          </w:tcPr>
          <w:p w14:paraId="1E0E33A6" w14:textId="77777777" w:rsidR="009B0BB0" w:rsidRDefault="009B0BB0" w:rsidP="00795E81">
            <w:pPr>
              <w:jc w:val="both"/>
              <w:rPr>
                <w:rFonts w:ascii="Arial" w:hAnsi="Arial" w:cs="Arial"/>
                <w:b/>
                <w:sz w:val="24"/>
                <w:szCs w:val="24"/>
              </w:rPr>
            </w:pPr>
            <w:r>
              <w:rPr>
                <w:rFonts w:ascii="Arial" w:hAnsi="Arial" w:cs="Arial"/>
                <w:b/>
                <w:color w:val="0070C0"/>
                <w:sz w:val="24"/>
                <w:szCs w:val="24"/>
              </w:rPr>
              <w:t>DESCRIPCIÓN</w:t>
            </w:r>
          </w:p>
        </w:tc>
        <w:tc>
          <w:tcPr>
            <w:tcW w:w="4675" w:type="dxa"/>
            <w:tcBorders>
              <w:top w:val="double" w:sz="4" w:space="0" w:color="auto"/>
              <w:left w:val="double" w:sz="4" w:space="0" w:color="auto"/>
              <w:bottom w:val="double" w:sz="4" w:space="0" w:color="auto"/>
              <w:right w:val="double" w:sz="4" w:space="0" w:color="auto"/>
            </w:tcBorders>
            <w:hideMark/>
          </w:tcPr>
          <w:p w14:paraId="21E030D0" w14:textId="109F83B5" w:rsidR="009B0BB0" w:rsidRDefault="009B0BB0" w:rsidP="00795E81">
            <w:pPr>
              <w:jc w:val="both"/>
              <w:rPr>
                <w:rFonts w:ascii="Arial" w:hAnsi="Arial" w:cs="Arial"/>
                <w:sz w:val="24"/>
                <w:szCs w:val="24"/>
              </w:rPr>
            </w:pPr>
            <w:r>
              <w:rPr>
                <w:rFonts w:ascii="Arial" w:hAnsi="Arial" w:cs="Arial"/>
                <w:sz w:val="24"/>
              </w:rPr>
              <w:t xml:space="preserve">Como Oficial de Servicio </w:t>
            </w:r>
            <w:r w:rsidR="00FC24F2">
              <w:rPr>
                <w:rFonts w:ascii="Arial" w:hAnsi="Arial" w:cs="Arial"/>
                <w:sz w:val="24"/>
              </w:rPr>
              <w:t xml:space="preserve">deseo que haya un respaldo de seguridad del sistema en caso de fallas y/ perdidas de la información. </w:t>
            </w:r>
          </w:p>
        </w:tc>
      </w:tr>
      <w:tr w:rsidR="009B0BB0" w14:paraId="0CC7FA78" w14:textId="77777777" w:rsidTr="00795E81">
        <w:tc>
          <w:tcPr>
            <w:tcW w:w="4045" w:type="dxa"/>
            <w:tcBorders>
              <w:top w:val="double" w:sz="4" w:space="0" w:color="auto"/>
              <w:left w:val="double" w:sz="4" w:space="0" w:color="auto"/>
              <w:bottom w:val="double" w:sz="4" w:space="0" w:color="auto"/>
              <w:right w:val="double" w:sz="4" w:space="0" w:color="auto"/>
            </w:tcBorders>
            <w:hideMark/>
          </w:tcPr>
          <w:p w14:paraId="6AA4D7C2" w14:textId="77777777" w:rsidR="009B0BB0" w:rsidRDefault="009B0BB0" w:rsidP="00795E81">
            <w:pPr>
              <w:jc w:val="both"/>
              <w:rPr>
                <w:rFonts w:ascii="Arial" w:hAnsi="Arial" w:cs="Arial"/>
                <w:b/>
                <w:sz w:val="24"/>
                <w:szCs w:val="24"/>
              </w:rPr>
            </w:pPr>
            <w:r>
              <w:rPr>
                <w:rFonts w:ascii="Arial" w:hAnsi="Arial" w:cs="Arial"/>
                <w:b/>
                <w:color w:val="0070C0"/>
                <w:sz w:val="24"/>
                <w:szCs w:val="24"/>
              </w:rPr>
              <w:t>CONVERSACIÓN</w:t>
            </w:r>
          </w:p>
        </w:tc>
        <w:tc>
          <w:tcPr>
            <w:tcW w:w="4675" w:type="dxa"/>
            <w:tcBorders>
              <w:top w:val="double" w:sz="4" w:space="0" w:color="auto"/>
              <w:left w:val="double" w:sz="4" w:space="0" w:color="auto"/>
              <w:bottom w:val="double" w:sz="4" w:space="0" w:color="auto"/>
              <w:right w:val="double" w:sz="4" w:space="0" w:color="auto"/>
            </w:tcBorders>
            <w:hideMark/>
          </w:tcPr>
          <w:p w14:paraId="50F61D1E" w14:textId="1FE9E4D3" w:rsidR="009B0BB0" w:rsidRDefault="009B0BB0" w:rsidP="00795E81">
            <w:pPr>
              <w:jc w:val="both"/>
              <w:rPr>
                <w:rFonts w:ascii="Arial" w:hAnsi="Arial" w:cs="Arial"/>
                <w:sz w:val="24"/>
              </w:rPr>
            </w:pPr>
            <w:r>
              <w:rPr>
                <w:rFonts w:ascii="Arial" w:hAnsi="Arial" w:cs="Arial"/>
                <w:sz w:val="24"/>
              </w:rPr>
              <w:t xml:space="preserve">Es necesario brindar seguridad a la Información de las personas </w:t>
            </w:r>
            <w:proofErr w:type="gramStart"/>
            <w:r>
              <w:rPr>
                <w:rFonts w:ascii="Arial" w:hAnsi="Arial" w:cs="Arial"/>
                <w:sz w:val="24"/>
              </w:rPr>
              <w:t>detenidas,  y</w:t>
            </w:r>
            <w:proofErr w:type="gramEnd"/>
            <w:r>
              <w:rPr>
                <w:rFonts w:ascii="Arial" w:hAnsi="Arial" w:cs="Arial"/>
                <w:sz w:val="24"/>
              </w:rPr>
              <w:t xml:space="preserve"> evitar </w:t>
            </w:r>
            <w:r w:rsidR="002C5830">
              <w:rPr>
                <w:rFonts w:ascii="Arial" w:hAnsi="Arial" w:cs="Arial"/>
                <w:sz w:val="24"/>
              </w:rPr>
              <w:t>pérdidas por distintas naturalezas</w:t>
            </w:r>
            <w:r>
              <w:rPr>
                <w:rFonts w:ascii="Arial" w:hAnsi="Arial" w:cs="Arial"/>
                <w:sz w:val="24"/>
              </w:rPr>
              <w:t xml:space="preserve">, por lo cual el sistema debe </w:t>
            </w:r>
            <w:r w:rsidR="002C5830">
              <w:rPr>
                <w:rFonts w:ascii="Arial" w:hAnsi="Arial" w:cs="Arial"/>
                <w:sz w:val="24"/>
              </w:rPr>
              <w:t>realizar copias de seguridad de la información de manera periódica y automatizada.</w:t>
            </w:r>
          </w:p>
        </w:tc>
      </w:tr>
    </w:tbl>
    <w:p w14:paraId="6EE076A7" w14:textId="77777777" w:rsidR="009B0BB0" w:rsidRDefault="009B0BB0" w:rsidP="009B0BB0">
      <w:pPr>
        <w:pStyle w:val="Listaconvietas2"/>
        <w:numPr>
          <w:ilvl w:val="0"/>
          <w:numId w:val="0"/>
        </w:numPr>
      </w:pPr>
    </w:p>
    <w:p w14:paraId="26BCCCA0" w14:textId="77777777" w:rsidR="009B0BB0" w:rsidRDefault="009B0BB0" w:rsidP="00437D9B">
      <w:pPr>
        <w:tabs>
          <w:tab w:val="left" w:pos="2175"/>
        </w:tabs>
      </w:pPr>
    </w:p>
    <w:p w14:paraId="1430D3A8" w14:textId="5080B7BE" w:rsidR="00437D9B" w:rsidRDefault="00437D9B" w:rsidP="00437D9B">
      <w:pPr>
        <w:pStyle w:val="Estilo1"/>
        <w:outlineLvl w:val="0"/>
        <w:rPr>
          <w:rFonts w:ascii="Arial" w:hAnsi="Arial" w:cs="Arial"/>
          <w:i w:val="0"/>
        </w:rPr>
      </w:pPr>
      <w:bookmarkStart w:id="28" w:name="_Toc529795272"/>
      <w:bookmarkStart w:id="29" w:name="_Toc150620846"/>
      <w:r>
        <w:rPr>
          <w:rFonts w:ascii="Arial" w:hAnsi="Arial" w:cs="Arial"/>
          <w:i w:val="0"/>
        </w:rPr>
        <w:t>2.</w:t>
      </w:r>
      <w:r w:rsidR="004C0F5E">
        <w:rPr>
          <w:rFonts w:ascii="Arial" w:hAnsi="Arial" w:cs="Arial"/>
          <w:i w:val="0"/>
        </w:rPr>
        <w:t>5</w:t>
      </w:r>
      <w:r>
        <w:rPr>
          <w:rFonts w:ascii="Arial" w:hAnsi="Arial" w:cs="Arial"/>
          <w:i w:val="0"/>
        </w:rPr>
        <w:t xml:space="preserve"> Objetivo Del Sistema De Información</w:t>
      </w:r>
      <w:bookmarkEnd w:id="28"/>
      <w:bookmarkEnd w:id="29"/>
    </w:p>
    <w:p w14:paraId="05FB9BB8" w14:textId="1E89B3F7" w:rsidR="001F0B2C" w:rsidRDefault="00437D9B" w:rsidP="00156C1D">
      <w:pPr>
        <w:tabs>
          <w:tab w:val="left" w:pos="2175"/>
        </w:tabs>
        <w:spacing w:line="360" w:lineRule="auto"/>
        <w:rPr>
          <w:rFonts w:ascii="Arial" w:hAnsi="Arial" w:cs="Arial"/>
          <w:sz w:val="24"/>
          <w:szCs w:val="24"/>
        </w:rPr>
      </w:pPr>
      <w:r>
        <w:rPr>
          <w:rFonts w:ascii="Arial" w:hAnsi="Arial" w:cs="Arial"/>
          <w:sz w:val="24"/>
          <w:szCs w:val="24"/>
        </w:rPr>
        <w:t xml:space="preserve">El objetivo del sistema de información es brindar </w:t>
      </w:r>
      <w:r w:rsidR="00CB5D02">
        <w:rPr>
          <w:rFonts w:ascii="Arial" w:hAnsi="Arial" w:cs="Arial"/>
          <w:sz w:val="24"/>
          <w:szCs w:val="24"/>
        </w:rPr>
        <w:t xml:space="preserve">un </w:t>
      </w:r>
      <w:r>
        <w:rPr>
          <w:rFonts w:ascii="Arial" w:hAnsi="Arial" w:cs="Arial"/>
          <w:sz w:val="24"/>
          <w:szCs w:val="24"/>
        </w:rPr>
        <w:t xml:space="preserve">soporte </w:t>
      </w:r>
      <w:r w:rsidR="00456A02">
        <w:rPr>
          <w:rFonts w:ascii="Arial" w:hAnsi="Arial" w:cs="Arial"/>
          <w:sz w:val="24"/>
          <w:szCs w:val="24"/>
        </w:rPr>
        <w:t xml:space="preserve">digital a la gestión de </w:t>
      </w:r>
      <w:r>
        <w:rPr>
          <w:rFonts w:ascii="Arial" w:hAnsi="Arial" w:cs="Arial"/>
          <w:sz w:val="24"/>
          <w:szCs w:val="24"/>
        </w:rPr>
        <w:t xml:space="preserve">registro de información </w:t>
      </w:r>
      <w:r w:rsidR="00456A02">
        <w:rPr>
          <w:rFonts w:ascii="Arial" w:hAnsi="Arial" w:cs="Arial"/>
          <w:sz w:val="24"/>
          <w:szCs w:val="24"/>
        </w:rPr>
        <w:t>de detenidos penales</w:t>
      </w:r>
      <w:r w:rsidR="005A1577">
        <w:rPr>
          <w:rFonts w:ascii="Arial" w:hAnsi="Arial" w:cs="Arial"/>
          <w:sz w:val="24"/>
          <w:szCs w:val="24"/>
        </w:rPr>
        <w:t xml:space="preserve"> en la </w:t>
      </w:r>
      <w:proofErr w:type="spellStart"/>
      <w:r w:rsidR="005A1577">
        <w:rPr>
          <w:rFonts w:ascii="Arial" w:hAnsi="Arial" w:cs="Arial"/>
          <w:sz w:val="24"/>
          <w:szCs w:val="24"/>
        </w:rPr>
        <w:t>Comisaria</w:t>
      </w:r>
      <w:proofErr w:type="spellEnd"/>
      <w:r w:rsidR="005A1577">
        <w:rPr>
          <w:rFonts w:ascii="Arial" w:hAnsi="Arial" w:cs="Arial"/>
          <w:sz w:val="24"/>
          <w:szCs w:val="24"/>
        </w:rPr>
        <w:t xml:space="preserve"> 1° de Trenque Lauquen</w:t>
      </w:r>
      <w:r w:rsidR="00456A02">
        <w:rPr>
          <w:rFonts w:ascii="Arial" w:hAnsi="Arial" w:cs="Arial"/>
          <w:sz w:val="24"/>
          <w:szCs w:val="24"/>
        </w:rPr>
        <w:t>, como así también agilizar la obtención de información y brindar</w:t>
      </w:r>
      <w:r w:rsidR="00400242">
        <w:rPr>
          <w:rFonts w:ascii="Arial" w:hAnsi="Arial" w:cs="Arial"/>
          <w:sz w:val="24"/>
          <w:szCs w:val="24"/>
        </w:rPr>
        <w:t>le</w:t>
      </w:r>
      <w:r w:rsidR="00456A02">
        <w:rPr>
          <w:rFonts w:ascii="Arial" w:hAnsi="Arial" w:cs="Arial"/>
          <w:sz w:val="24"/>
          <w:szCs w:val="24"/>
        </w:rPr>
        <w:t xml:space="preserve"> </w:t>
      </w:r>
      <w:proofErr w:type="gramStart"/>
      <w:r w:rsidR="00456A02">
        <w:rPr>
          <w:rFonts w:ascii="Arial" w:hAnsi="Arial" w:cs="Arial"/>
          <w:sz w:val="24"/>
          <w:szCs w:val="24"/>
        </w:rPr>
        <w:t>seguridad</w:t>
      </w:r>
      <w:r w:rsidR="005A1577">
        <w:rPr>
          <w:rFonts w:ascii="Arial" w:hAnsi="Arial" w:cs="Arial"/>
          <w:sz w:val="24"/>
          <w:szCs w:val="24"/>
        </w:rPr>
        <w:t xml:space="preserve">  a</w:t>
      </w:r>
      <w:proofErr w:type="gramEnd"/>
      <w:r w:rsidR="005A1577">
        <w:rPr>
          <w:rFonts w:ascii="Arial" w:hAnsi="Arial" w:cs="Arial"/>
          <w:sz w:val="24"/>
          <w:szCs w:val="24"/>
        </w:rPr>
        <w:t xml:space="preserve"> los datos</w:t>
      </w:r>
      <w:r w:rsidR="00456A02">
        <w:rPr>
          <w:rFonts w:ascii="Arial" w:hAnsi="Arial" w:cs="Arial"/>
          <w:sz w:val="24"/>
          <w:szCs w:val="24"/>
        </w:rPr>
        <w:t>.</w:t>
      </w:r>
    </w:p>
    <w:p w14:paraId="2F727430" w14:textId="77777777" w:rsidR="00156C1D" w:rsidRPr="00156C1D" w:rsidRDefault="00156C1D" w:rsidP="00156C1D">
      <w:pPr>
        <w:tabs>
          <w:tab w:val="left" w:pos="2175"/>
        </w:tabs>
        <w:spacing w:line="360" w:lineRule="auto"/>
        <w:rPr>
          <w:rFonts w:ascii="Arial" w:hAnsi="Arial" w:cs="Arial"/>
          <w:sz w:val="24"/>
          <w:szCs w:val="24"/>
        </w:rPr>
      </w:pPr>
    </w:p>
    <w:p w14:paraId="20919552" w14:textId="63AF249D" w:rsidR="001F0B2C" w:rsidRDefault="001F0B2C" w:rsidP="001F0B2C">
      <w:pPr>
        <w:pStyle w:val="Estilo1"/>
        <w:outlineLvl w:val="0"/>
        <w:rPr>
          <w:rFonts w:ascii="Arial" w:hAnsi="Arial" w:cs="Arial"/>
          <w:i w:val="0"/>
        </w:rPr>
      </w:pPr>
      <w:bookmarkStart w:id="30" w:name="_Toc529795273"/>
      <w:bookmarkStart w:id="31" w:name="_Toc150620847"/>
      <w:r>
        <w:rPr>
          <w:rFonts w:ascii="Arial" w:hAnsi="Arial" w:cs="Arial"/>
          <w:i w:val="0"/>
        </w:rPr>
        <w:t>2.</w:t>
      </w:r>
      <w:r w:rsidR="004C0F5E">
        <w:rPr>
          <w:rFonts w:ascii="Arial" w:hAnsi="Arial" w:cs="Arial"/>
          <w:i w:val="0"/>
        </w:rPr>
        <w:t>6</w:t>
      </w:r>
      <w:r>
        <w:rPr>
          <w:rFonts w:ascii="Arial" w:hAnsi="Arial" w:cs="Arial"/>
          <w:i w:val="0"/>
        </w:rPr>
        <w:t xml:space="preserve"> Requerimientos Funcionales</w:t>
      </w:r>
      <w:bookmarkEnd w:id="30"/>
      <w:bookmarkEnd w:id="31"/>
    </w:p>
    <w:p w14:paraId="2E2A8AA9" w14:textId="7C420E75" w:rsidR="00BF30FD" w:rsidRPr="006E0CEE" w:rsidRDefault="00BF30FD" w:rsidP="00B515C9">
      <w:pPr>
        <w:pStyle w:val="Prrafodelista"/>
        <w:numPr>
          <w:ilvl w:val="0"/>
          <w:numId w:val="7"/>
        </w:numPr>
        <w:tabs>
          <w:tab w:val="left" w:pos="2175"/>
        </w:tabs>
      </w:pPr>
      <w:r>
        <w:rPr>
          <w:rFonts w:ascii="Arial" w:hAnsi="Arial" w:cs="Arial"/>
          <w:sz w:val="24"/>
          <w:szCs w:val="24"/>
        </w:rPr>
        <w:t xml:space="preserve">Administrar </w:t>
      </w:r>
      <w:r w:rsidR="009167CE">
        <w:rPr>
          <w:rFonts w:ascii="Arial" w:hAnsi="Arial" w:cs="Arial"/>
          <w:sz w:val="24"/>
          <w:szCs w:val="24"/>
        </w:rPr>
        <w:t>Registros de Detenidos Penales</w:t>
      </w:r>
      <w:r>
        <w:rPr>
          <w:rFonts w:ascii="Arial" w:hAnsi="Arial" w:cs="Arial"/>
          <w:sz w:val="24"/>
          <w:szCs w:val="24"/>
        </w:rPr>
        <w:t xml:space="preserve"> (Requerimiento Global)</w:t>
      </w:r>
    </w:p>
    <w:p w14:paraId="31164FFC" w14:textId="77777777" w:rsidR="00BF30FD" w:rsidRDefault="00BF30FD" w:rsidP="00BF30FD">
      <w:pPr>
        <w:pStyle w:val="Prrafodelista"/>
        <w:tabs>
          <w:tab w:val="left" w:pos="2175"/>
        </w:tabs>
        <w:rPr>
          <w:rFonts w:ascii="Arial" w:hAnsi="Arial" w:cs="Arial"/>
          <w:sz w:val="24"/>
          <w:szCs w:val="24"/>
        </w:rPr>
      </w:pPr>
    </w:p>
    <w:p w14:paraId="4007412D" w14:textId="4DBF0303" w:rsidR="00BF30FD" w:rsidRPr="001C2B84" w:rsidRDefault="00BF30FD" w:rsidP="00B515C9">
      <w:pPr>
        <w:pStyle w:val="Prrafodelista"/>
        <w:numPr>
          <w:ilvl w:val="0"/>
          <w:numId w:val="8"/>
        </w:numPr>
        <w:tabs>
          <w:tab w:val="left" w:pos="2175"/>
        </w:tabs>
        <w:ind w:left="1353"/>
      </w:pPr>
      <w:r>
        <w:rPr>
          <w:rFonts w:ascii="Arial" w:hAnsi="Arial" w:cs="Arial"/>
          <w:sz w:val="24"/>
          <w:szCs w:val="24"/>
        </w:rPr>
        <w:t xml:space="preserve">Registrar </w:t>
      </w:r>
      <w:r w:rsidR="00C31011">
        <w:rPr>
          <w:rFonts w:ascii="Arial" w:hAnsi="Arial" w:cs="Arial"/>
          <w:sz w:val="24"/>
          <w:szCs w:val="24"/>
        </w:rPr>
        <w:t xml:space="preserve">ingreso de </w:t>
      </w:r>
      <w:r w:rsidR="00827815">
        <w:rPr>
          <w:rFonts w:ascii="Arial" w:hAnsi="Arial" w:cs="Arial"/>
          <w:sz w:val="24"/>
          <w:szCs w:val="24"/>
        </w:rPr>
        <w:t>d</w:t>
      </w:r>
      <w:r w:rsidR="009167CE">
        <w:rPr>
          <w:rFonts w:ascii="Arial" w:hAnsi="Arial" w:cs="Arial"/>
          <w:sz w:val="24"/>
          <w:szCs w:val="24"/>
        </w:rPr>
        <w:t>etenido</w:t>
      </w:r>
      <w:r w:rsidR="00C31011">
        <w:rPr>
          <w:rFonts w:ascii="Arial" w:hAnsi="Arial" w:cs="Arial"/>
          <w:sz w:val="24"/>
          <w:szCs w:val="24"/>
        </w:rPr>
        <w:t xml:space="preserve">s </w:t>
      </w:r>
      <w:r w:rsidRPr="001C2B84">
        <w:rPr>
          <w:rFonts w:ascii="Arial" w:hAnsi="Arial" w:cs="Arial"/>
          <w:sz w:val="24"/>
          <w:szCs w:val="24"/>
        </w:rPr>
        <w:t xml:space="preserve">(RD: Requerimiento Detallado) </w:t>
      </w:r>
    </w:p>
    <w:p w14:paraId="715C31E3" w14:textId="274AD60C" w:rsidR="00BF30FD" w:rsidRPr="001C2B84" w:rsidRDefault="00BF30FD" w:rsidP="00B515C9">
      <w:pPr>
        <w:pStyle w:val="Prrafodelista"/>
        <w:numPr>
          <w:ilvl w:val="0"/>
          <w:numId w:val="8"/>
        </w:numPr>
        <w:tabs>
          <w:tab w:val="left" w:pos="2175"/>
        </w:tabs>
        <w:ind w:left="1353"/>
      </w:pPr>
      <w:r>
        <w:rPr>
          <w:rFonts w:ascii="Arial" w:hAnsi="Arial" w:cs="Arial"/>
          <w:sz w:val="24"/>
          <w:szCs w:val="24"/>
        </w:rPr>
        <w:t xml:space="preserve">Consultar </w:t>
      </w:r>
      <w:r w:rsidR="00C31011">
        <w:rPr>
          <w:rFonts w:ascii="Arial" w:hAnsi="Arial" w:cs="Arial"/>
          <w:sz w:val="24"/>
          <w:szCs w:val="24"/>
        </w:rPr>
        <w:t xml:space="preserve">información </w:t>
      </w:r>
      <w:r w:rsidR="000F14B4">
        <w:rPr>
          <w:rFonts w:ascii="Arial" w:hAnsi="Arial" w:cs="Arial"/>
          <w:sz w:val="24"/>
          <w:szCs w:val="24"/>
        </w:rPr>
        <w:t>de detenidos</w:t>
      </w:r>
      <w:r w:rsidR="00C31011">
        <w:rPr>
          <w:rFonts w:ascii="Arial" w:hAnsi="Arial" w:cs="Arial"/>
          <w:sz w:val="24"/>
          <w:szCs w:val="24"/>
        </w:rPr>
        <w:t xml:space="preserve"> </w:t>
      </w:r>
      <w:r w:rsidR="00033138">
        <w:rPr>
          <w:rFonts w:ascii="Arial" w:hAnsi="Arial" w:cs="Arial"/>
          <w:sz w:val="24"/>
          <w:szCs w:val="24"/>
        </w:rPr>
        <w:t>ingresados</w:t>
      </w:r>
      <w:r w:rsidR="00501334">
        <w:rPr>
          <w:rFonts w:ascii="Arial" w:hAnsi="Arial" w:cs="Arial"/>
          <w:sz w:val="24"/>
          <w:szCs w:val="24"/>
        </w:rPr>
        <w:t xml:space="preserve"> </w:t>
      </w:r>
      <w:r>
        <w:rPr>
          <w:rFonts w:ascii="Arial" w:hAnsi="Arial" w:cs="Arial"/>
          <w:sz w:val="24"/>
          <w:szCs w:val="24"/>
        </w:rPr>
        <w:t xml:space="preserve">(RD) </w:t>
      </w:r>
    </w:p>
    <w:p w14:paraId="78F2C9CC" w14:textId="235CC1B3" w:rsidR="00BF30FD" w:rsidRPr="007643F4" w:rsidRDefault="00BF30FD" w:rsidP="00B515C9">
      <w:pPr>
        <w:pStyle w:val="Prrafodelista"/>
        <w:numPr>
          <w:ilvl w:val="0"/>
          <w:numId w:val="8"/>
        </w:numPr>
        <w:tabs>
          <w:tab w:val="left" w:pos="2175"/>
        </w:tabs>
        <w:ind w:left="1353"/>
      </w:pPr>
      <w:r>
        <w:rPr>
          <w:rFonts w:ascii="Arial" w:hAnsi="Arial" w:cs="Arial"/>
          <w:sz w:val="24"/>
          <w:szCs w:val="24"/>
        </w:rPr>
        <w:t xml:space="preserve">Modificar </w:t>
      </w:r>
      <w:r w:rsidR="00503C8B">
        <w:rPr>
          <w:rFonts w:ascii="Arial" w:hAnsi="Arial" w:cs="Arial"/>
          <w:sz w:val="24"/>
          <w:szCs w:val="24"/>
        </w:rPr>
        <w:t xml:space="preserve">datos de </w:t>
      </w:r>
      <w:r w:rsidR="00501334">
        <w:rPr>
          <w:rFonts w:ascii="Arial" w:hAnsi="Arial" w:cs="Arial"/>
          <w:sz w:val="24"/>
          <w:szCs w:val="24"/>
        </w:rPr>
        <w:t>d</w:t>
      </w:r>
      <w:r w:rsidR="00827815">
        <w:rPr>
          <w:rFonts w:ascii="Arial" w:hAnsi="Arial" w:cs="Arial"/>
          <w:sz w:val="24"/>
          <w:szCs w:val="24"/>
        </w:rPr>
        <w:t>etenido</w:t>
      </w:r>
      <w:r w:rsidR="00503C8B">
        <w:rPr>
          <w:rFonts w:ascii="Arial" w:hAnsi="Arial" w:cs="Arial"/>
          <w:sz w:val="24"/>
          <w:szCs w:val="24"/>
        </w:rPr>
        <w:t>s</w:t>
      </w:r>
      <w:r w:rsidR="00501334">
        <w:rPr>
          <w:rFonts w:ascii="Arial" w:hAnsi="Arial" w:cs="Arial"/>
          <w:sz w:val="24"/>
          <w:szCs w:val="24"/>
        </w:rPr>
        <w:t xml:space="preserve"> </w:t>
      </w:r>
      <w:r>
        <w:rPr>
          <w:rFonts w:ascii="Arial" w:hAnsi="Arial" w:cs="Arial"/>
          <w:sz w:val="24"/>
          <w:szCs w:val="24"/>
        </w:rPr>
        <w:t>(RD)</w:t>
      </w:r>
    </w:p>
    <w:p w14:paraId="67C18223" w14:textId="2BABD1FF" w:rsidR="007643F4" w:rsidRPr="009E173C" w:rsidRDefault="007643F4" w:rsidP="00B515C9">
      <w:pPr>
        <w:pStyle w:val="Prrafodelista"/>
        <w:numPr>
          <w:ilvl w:val="0"/>
          <w:numId w:val="8"/>
        </w:numPr>
        <w:tabs>
          <w:tab w:val="left" w:pos="2175"/>
        </w:tabs>
        <w:ind w:left="1353"/>
      </w:pPr>
      <w:r>
        <w:rPr>
          <w:rFonts w:ascii="Arial" w:hAnsi="Arial" w:cs="Arial"/>
          <w:sz w:val="24"/>
          <w:szCs w:val="24"/>
        </w:rPr>
        <w:t xml:space="preserve">Registrar egreso de </w:t>
      </w:r>
      <w:r w:rsidR="00501334">
        <w:rPr>
          <w:rFonts w:ascii="Arial" w:hAnsi="Arial" w:cs="Arial"/>
          <w:sz w:val="24"/>
          <w:szCs w:val="24"/>
        </w:rPr>
        <w:t>d</w:t>
      </w:r>
      <w:r>
        <w:rPr>
          <w:rFonts w:ascii="Arial" w:hAnsi="Arial" w:cs="Arial"/>
          <w:sz w:val="24"/>
          <w:szCs w:val="24"/>
        </w:rPr>
        <w:t>etenidos (RD)</w:t>
      </w:r>
    </w:p>
    <w:p w14:paraId="68F1CC29" w14:textId="5CC86CDB" w:rsidR="000F14B4" w:rsidRPr="000F14B4" w:rsidRDefault="00C07075" w:rsidP="00B515C9">
      <w:pPr>
        <w:pStyle w:val="Prrafodelista"/>
        <w:numPr>
          <w:ilvl w:val="0"/>
          <w:numId w:val="8"/>
        </w:numPr>
        <w:tabs>
          <w:tab w:val="left" w:pos="2175"/>
        </w:tabs>
        <w:ind w:left="1353"/>
      </w:pPr>
      <w:r>
        <w:rPr>
          <w:rFonts w:ascii="Arial" w:hAnsi="Arial" w:cs="Arial"/>
          <w:sz w:val="24"/>
          <w:szCs w:val="24"/>
        </w:rPr>
        <w:t xml:space="preserve">Emitir informes mensuales de </w:t>
      </w:r>
      <w:r w:rsidR="00501334">
        <w:rPr>
          <w:rFonts w:ascii="Arial" w:hAnsi="Arial" w:cs="Arial"/>
          <w:sz w:val="24"/>
          <w:szCs w:val="24"/>
        </w:rPr>
        <w:t>d</w:t>
      </w:r>
      <w:r w:rsidR="007643F4">
        <w:rPr>
          <w:rFonts w:ascii="Arial" w:hAnsi="Arial" w:cs="Arial"/>
          <w:sz w:val="24"/>
          <w:szCs w:val="24"/>
        </w:rPr>
        <w:t xml:space="preserve">etenidos </w:t>
      </w:r>
      <w:r>
        <w:rPr>
          <w:rFonts w:ascii="Arial" w:hAnsi="Arial" w:cs="Arial"/>
          <w:sz w:val="24"/>
          <w:szCs w:val="24"/>
        </w:rPr>
        <w:t>(RD)</w:t>
      </w:r>
    </w:p>
    <w:p w14:paraId="580EB67A" w14:textId="642FC0D1" w:rsidR="00802F0C" w:rsidRPr="005A1577" w:rsidRDefault="000F14B4" w:rsidP="00B515C9">
      <w:pPr>
        <w:pStyle w:val="Prrafodelista"/>
        <w:numPr>
          <w:ilvl w:val="0"/>
          <w:numId w:val="8"/>
        </w:numPr>
        <w:tabs>
          <w:tab w:val="left" w:pos="2175"/>
        </w:tabs>
        <w:ind w:left="1353"/>
      </w:pPr>
      <w:r>
        <w:rPr>
          <w:rFonts w:ascii="Arial" w:hAnsi="Arial" w:cs="Arial"/>
          <w:sz w:val="24"/>
          <w:szCs w:val="24"/>
        </w:rPr>
        <w:t>Emitir informes de detenidos a requerimiento del usuario</w:t>
      </w:r>
      <w:r w:rsidR="00501334">
        <w:rPr>
          <w:rFonts w:ascii="Arial" w:hAnsi="Arial" w:cs="Arial"/>
          <w:sz w:val="24"/>
          <w:szCs w:val="24"/>
        </w:rPr>
        <w:t xml:space="preserve"> </w:t>
      </w:r>
      <w:r>
        <w:rPr>
          <w:rFonts w:ascii="Arial" w:hAnsi="Arial" w:cs="Arial"/>
          <w:sz w:val="24"/>
          <w:szCs w:val="24"/>
        </w:rPr>
        <w:t>(RD)</w:t>
      </w:r>
      <w:r w:rsidR="00C07075">
        <w:rPr>
          <w:rFonts w:ascii="Arial" w:hAnsi="Arial" w:cs="Arial"/>
          <w:sz w:val="24"/>
          <w:szCs w:val="24"/>
        </w:rPr>
        <w:t xml:space="preserve"> </w:t>
      </w:r>
    </w:p>
    <w:p w14:paraId="105BA8DB" w14:textId="401E7CD0" w:rsidR="005A1577" w:rsidRPr="005A1577" w:rsidRDefault="005A1577" w:rsidP="00B515C9">
      <w:pPr>
        <w:pStyle w:val="Prrafodelista"/>
        <w:numPr>
          <w:ilvl w:val="0"/>
          <w:numId w:val="8"/>
        </w:numPr>
        <w:tabs>
          <w:tab w:val="left" w:pos="2175"/>
        </w:tabs>
        <w:ind w:left="1353"/>
      </w:pPr>
      <w:r>
        <w:rPr>
          <w:rFonts w:ascii="Arial" w:hAnsi="Arial" w:cs="Arial"/>
          <w:sz w:val="24"/>
          <w:szCs w:val="24"/>
        </w:rPr>
        <w:t>Autorizar ingreso al sistema sólo a personal autorizado (RD)</w:t>
      </w:r>
    </w:p>
    <w:p w14:paraId="60B529B1" w14:textId="1296AF12" w:rsidR="005A1577" w:rsidRDefault="005A1577" w:rsidP="00B515C9">
      <w:pPr>
        <w:pStyle w:val="Prrafodelista"/>
        <w:numPr>
          <w:ilvl w:val="0"/>
          <w:numId w:val="8"/>
        </w:numPr>
        <w:tabs>
          <w:tab w:val="left" w:pos="2175"/>
        </w:tabs>
        <w:ind w:left="1353"/>
      </w:pPr>
      <w:r>
        <w:rPr>
          <w:rFonts w:ascii="Arial" w:hAnsi="Arial" w:cs="Arial"/>
          <w:sz w:val="24"/>
          <w:szCs w:val="24"/>
        </w:rPr>
        <w:t>Realizar copias de Seguridad de la información periódicas automáticamente (RD)</w:t>
      </w:r>
    </w:p>
    <w:p w14:paraId="477B3897" w14:textId="273BCF8F" w:rsidR="00802F0C" w:rsidRDefault="00802F0C" w:rsidP="00802F0C">
      <w:pPr>
        <w:pStyle w:val="Estilo1"/>
        <w:outlineLvl w:val="0"/>
        <w:rPr>
          <w:rFonts w:ascii="Arial" w:hAnsi="Arial" w:cs="Arial"/>
          <w:i w:val="0"/>
        </w:rPr>
      </w:pPr>
      <w:bookmarkStart w:id="32" w:name="_Toc529795274"/>
      <w:bookmarkStart w:id="33" w:name="_Toc150620848"/>
      <w:r>
        <w:rPr>
          <w:rFonts w:ascii="Arial" w:hAnsi="Arial" w:cs="Arial"/>
          <w:i w:val="0"/>
        </w:rPr>
        <w:t>2.</w:t>
      </w:r>
      <w:r w:rsidR="008C1C98">
        <w:rPr>
          <w:rFonts w:ascii="Arial" w:hAnsi="Arial" w:cs="Arial"/>
          <w:i w:val="0"/>
        </w:rPr>
        <w:t>7</w:t>
      </w:r>
      <w:r>
        <w:rPr>
          <w:rFonts w:ascii="Arial" w:hAnsi="Arial" w:cs="Arial"/>
          <w:i w:val="0"/>
        </w:rPr>
        <w:t xml:space="preserve"> Requerimientos No Funcionales</w:t>
      </w:r>
      <w:bookmarkEnd w:id="32"/>
      <w:bookmarkEnd w:id="33"/>
    </w:p>
    <w:p w14:paraId="7EF84319" w14:textId="77777777" w:rsidR="00D34391" w:rsidRPr="00EB4D5C" w:rsidRDefault="00D34391" w:rsidP="00B515C9">
      <w:pPr>
        <w:pStyle w:val="Prrafodelista"/>
        <w:numPr>
          <w:ilvl w:val="0"/>
          <w:numId w:val="9"/>
        </w:numPr>
        <w:tabs>
          <w:tab w:val="left" w:pos="2175"/>
        </w:tabs>
      </w:pPr>
      <w:r>
        <w:rPr>
          <w:rFonts w:ascii="Arial" w:hAnsi="Arial" w:cs="Arial"/>
          <w:sz w:val="24"/>
          <w:szCs w:val="24"/>
        </w:rPr>
        <w:t>El software debe ser amigable y de fácil uso para el usuario final</w:t>
      </w:r>
    </w:p>
    <w:p w14:paraId="1533049B" w14:textId="6A63D831" w:rsidR="00D34391" w:rsidRPr="00EB4D5C" w:rsidRDefault="00D34391" w:rsidP="00B515C9">
      <w:pPr>
        <w:pStyle w:val="Prrafodelista"/>
        <w:numPr>
          <w:ilvl w:val="0"/>
          <w:numId w:val="9"/>
        </w:numPr>
        <w:tabs>
          <w:tab w:val="left" w:pos="2175"/>
        </w:tabs>
      </w:pPr>
      <w:r>
        <w:rPr>
          <w:rFonts w:ascii="Arial" w:hAnsi="Arial" w:cs="Arial"/>
          <w:sz w:val="24"/>
          <w:szCs w:val="24"/>
        </w:rPr>
        <w:t xml:space="preserve">El </w:t>
      </w:r>
      <w:r w:rsidR="00665D93">
        <w:rPr>
          <w:rFonts w:ascii="Arial" w:hAnsi="Arial" w:cs="Arial"/>
          <w:sz w:val="24"/>
          <w:szCs w:val="24"/>
        </w:rPr>
        <w:t>sistema</w:t>
      </w:r>
      <w:r>
        <w:rPr>
          <w:rFonts w:ascii="Arial" w:hAnsi="Arial" w:cs="Arial"/>
          <w:sz w:val="24"/>
          <w:szCs w:val="24"/>
        </w:rPr>
        <w:t xml:space="preserve"> debe tener una buena distribución para el rápido acceso </w:t>
      </w:r>
      <w:r w:rsidR="00C22BD7">
        <w:rPr>
          <w:rFonts w:ascii="Arial" w:hAnsi="Arial" w:cs="Arial"/>
          <w:sz w:val="24"/>
          <w:szCs w:val="24"/>
        </w:rPr>
        <w:t xml:space="preserve">y fácil </w:t>
      </w:r>
      <w:r>
        <w:rPr>
          <w:rFonts w:ascii="Arial" w:hAnsi="Arial" w:cs="Arial"/>
          <w:sz w:val="24"/>
          <w:szCs w:val="24"/>
        </w:rPr>
        <w:t>navegación.</w:t>
      </w:r>
    </w:p>
    <w:p w14:paraId="61445EC9" w14:textId="77777777" w:rsidR="00D34391" w:rsidRPr="00EB4D5C" w:rsidRDefault="00D34391" w:rsidP="00B515C9">
      <w:pPr>
        <w:pStyle w:val="Prrafodelista"/>
        <w:numPr>
          <w:ilvl w:val="0"/>
          <w:numId w:val="9"/>
        </w:numPr>
        <w:tabs>
          <w:tab w:val="left" w:pos="2175"/>
        </w:tabs>
      </w:pPr>
      <w:r>
        <w:rPr>
          <w:rFonts w:ascii="Arial" w:hAnsi="Arial" w:cs="Arial"/>
          <w:sz w:val="24"/>
          <w:szCs w:val="24"/>
        </w:rPr>
        <w:t>Las interfaces deben ser intuitivas.</w:t>
      </w:r>
    </w:p>
    <w:p w14:paraId="16F532DE" w14:textId="045ACC08" w:rsidR="00D34391" w:rsidRPr="00EB4D5C" w:rsidRDefault="00D34391" w:rsidP="00B515C9">
      <w:pPr>
        <w:pStyle w:val="Prrafodelista"/>
        <w:numPr>
          <w:ilvl w:val="0"/>
          <w:numId w:val="9"/>
        </w:numPr>
        <w:tabs>
          <w:tab w:val="left" w:pos="2175"/>
        </w:tabs>
      </w:pPr>
      <w:r>
        <w:rPr>
          <w:rFonts w:ascii="Arial" w:hAnsi="Arial" w:cs="Arial"/>
          <w:sz w:val="24"/>
          <w:szCs w:val="24"/>
        </w:rPr>
        <w:t xml:space="preserve">El </w:t>
      </w:r>
      <w:r w:rsidR="00985495">
        <w:rPr>
          <w:rFonts w:ascii="Arial" w:hAnsi="Arial" w:cs="Arial"/>
          <w:sz w:val="24"/>
          <w:szCs w:val="24"/>
        </w:rPr>
        <w:t>Software</w:t>
      </w:r>
      <w:r>
        <w:rPr>
          <w:rFonts w:ascii="Arial" w:hAnsi="Arial" w:cs="Arial"/>
          <w:sz w:val="24"/>
          <w:szCs w:val="24"/>
        </w:rPr>
        <w:t xml:space="preserve"> debe funcionar en sistema Operativo Windows </w:t>
      </w:r>
      <w:r w:rsidR="00985495">
        <w:rPr>
          <w:rFonts w:ascii="Arial" w:hAnsi="Arial" w:cs="Arial"/>
          <w:sz w:val="24"/>
          <w:szCs w:val="24"/>
        </w:rPr>
        <w:t xml:space="preserve">7 </w:t>
      </w:r>
      <w:r>
        <w:rPr>
          <w:rFonts w:ascii="Arial" w:hAnsi="Arial" w:cs="Arial"/>
          <w:sz w:val="24"/>
          <w:szCs w:val="24"/>
        </w:rPr>
        <w:t>en adelante.</w:t>
      </w:r>
    </w:p>
    <w:p w14:paraId="57AD2D10" w14:textId="409AE087" w:rsidR="00D34391" w:rsidRDefault="00D34391" w:rsidP="00B515C9">
      <w:pPr>
        <w:pStyle w:val="Prrafodelista"/>
        <w:numPr>
          <w:ilvl w:val="0"/>
          <w:numId w:val="9"/>
        </w:numPr>
        <w:tabs>
          <w:tab w:val="left" w:pos="2175"/>
        </w:tabs>
        <w:rPr>
          <w:rFonts w:ascii="Arial" w:hAnsi="Arial" w:cs="Arial"/>
          <w:sz w:val="24"/>
          <w:szCs w:val="24"/>
        </w:rPr>
      </w:pPr>
      <w:r>
        <w:rPr>
          <w:rFonts w:ascii="Arial" w:hAnsi="Arial" w:cs="Arial"/>
          <w:sz w:val="24"/>
          <w:szCs w:val="24"/>
        </w:rPr>
        <w:t xml:space="preserve">El </w:t>
      </w:r>
      <w:r w:rsidR="00985495">
        <w:rPr>
          <w:rFonts w:ascii="Arial" w:hAnsi="Arial" w:cs="Arial"/>
          <w:sz w:val="24"/>
          <w:szCs w:val="24"/>
        </w:rPr>
        <w:t xml:space="preserve">sistema </w:t>
      </w:r>
      <w:r w:rsidRPr="00EB4D5C">
        <w:rPr>
          <w:rFonts w:ascii="Arial" w:hAnsi="Arial" w:cs="Arial"/>
          <w:sz w:val="24"/>
          <w:szCs w:val="24"/>
        </w:rPr>
        <w:t>debe ser capaz de realizar sus procesos en forma eficiente.</w:t>
      </w:r>
    </w:p>
    <w:p w14:paraId="694BC5A8" w14:textId="3B4987B4" w:rsidR="004B76A6" w:rsidRDefault="00056257" w:rsidP="00B515C9">
      <w:pPr>
        <w:pStyle w:val="Prrafodelista"/>
        <w:numPr>
          <w:ilvl w:val="0"/>
          <w:numId w:val="9"/>
        </w:numPr>
        <w:tabs>
          <w:tab w:val="left" w:pos="2175"/>
        </w:tabs>
        <w:rPr>
          <w:rFonts w:ascii="Arial" w:hAnsi="Arial" w:cs="Arial"/>
          <w:sz w:val="24"/>
          <w:szCs w:val="24"/>
        </w:rPr>
      </w:pPr>
      <w:r>
        <w:rPr>
          <w:rFonts w:ascii="Arial" w:hAnsi="Arial" w:cs="Arial"/>
          <w:sz w:val="24"/>
          <w:szCs w:val="24"/>
        </w:rPr>
        <w:t>El sistema debe restringir el acceso a la información según el rol del operario.</w:t>
      </w:r>
    </w:p>
    <w:p w14:paraId="58542BF9" w14:textId="77777777" w:rsidR="00734F76" w:rsidRDefault="00734F76" w:rsidP="00734F76">
      <w:pPr>
        <w:tabs>
          <w:tab w:val="left" w:pos="2175"/>
        </w:tabs>
        <w:rPr>
          <w:rFonts w:ascii="Arial" w:hAnsi="Arial" w:cs="Arial"/>
          <w:sz w:val="24"/>
          <w:szCs w:val="24"/>
        </w:rPr>
      </w:pPr>
    </w:p>
    <w:p w14:paraId="5C9B73C5" w14:textId="77777777" w:rsidR="00734F76" w:rsidRDefault="00734F76" w:rsidP="00734F76">
      <w:pPr>
        <w:tabs>
          <w:tab w:val="left" w:pos="2175"/>
        </w:tabs>
        <w:rPr>
          <w:rFonts w:ascii="Arial" w:hAnsi="Arial" w:cs="Arial"/>
          <w:sz w:val="24"/>
          <w:szCs w:val="24"/>
        </w:rPr>
      </w:pPr>
    </w:p>
    <w:p w14:paraId="153A8714" w14:textId="77777777" w:rsidR="00734F76" w:rsidRDefault="00734F76" w:rsidP="00734F76">
      <w:pPr>
        <w:tabs>
          <w:tab w:val="left" w:pos="2175"/>
        </w:tabs>
        <w:rPr>
          <w:rFonts w:ascii="Arial" w:hAnsi="Arial" w:cs="Arial"/>
          <w:sz w:val="24"/>
          <w:szCs w:val="24"/>
        </w:rPr>
      </w:pPr>
    </w:p>
    <w:p w14:paraId="06CB6059" w14:textId="77777777" w:rsidR="00734F76" w:rsidRDefault="00734F76" w:rsidP="00734F76">
      <w:pPr>
        <w:tabs>
          <w:tab w:val="left" w:pos="2175"/>
        </w:tabs>
        <w:rPr>
          <w:rFonts w:ascii="Arial" w:hAnsi="Arial" w:cs="Arial"/>
          <w:sz w:val="24"/>
          <w:szCs w:val="24"/>
        </w:rPr>
      </w:pPr>
    </w:p>
    <w:p w14:paraId="116B8D65" w14:textId="77777777" w:rsidR="00734F76" w:rsidRPr="00734F76" w:rsidRDefault="00734F76" w:rsidP="00734F76">
      <w:pPr>
        <w:tabs>
          <w:tab w:val="left" w:pos="2175"/>
        </w:tabs>
        <w:rPr>
          <w:rFonts w:ascii="Arial" w:hAnsi="Arial" w:cs="Arial"/>
          <w:sz w:val="24"/>
          <w:szCs w:val="24"/>
        </w:rPr>
      </w:pPr>
    </w:p>
    <w:p w14:paraId="53B72E14" w14:textId="6E5CC954" w:rsidR="004B76A6" w:rsidRPr="002052D6" w:rsidRDefault="004B76A6" w:rsidP="004B76A6">
      <w:pPr>
        <w:pStyle w:val="Estilo1"/>
        <w:outlineLvl w:val="0"/>
        <w:rPr>
          <w:rFonts w:ascii="Arial" w:hAnsi="Arial" w:cs="Arial"/>
          <w:i w:val="0"/>
        </w:rPr>
      </w:pPr>
      <w:bookmarkStart w:id="34" w:name="_Toc529795280"/>
      <w:bookmarkStart w:id="35" w:name="_Toc150620849"/>
      <w:r>
        <w:rPr>
          <w:rFonts w:ascii="Arial" w:hAnsi="Arial" w:cs="Arial"/>
          <w:i w:val="0"/>
        </w:rPr>
        <w:lastRenderedPageBreak/>
        <w:t>2.</w:t>
      </w:r>
      <w:r w:rsidR="008C1C98">
        <w:rPr>
          <w:rFonts w:ascii="Arial" w:hAnsi="Arial" w:cs="Arial"/>
          <w:i w:val="0"/>
        </w:rPr>
        <w:t>8</w:t>
      </w:r>
      <w:r w:rsidR="00B24C86">
        <w:rPr>
          <w:rFonts w:ascii="Arial" w:hAnsi="Arial" w:cs="Arial"/>
          <w:i w:val="0"/>
        </w:rPr>
        <w:t xml:space="preserve"> </w:t>
      </w:r>
      <w:r w:rsidRPr="002052D6">
        <w:rPr>
          <w:rFonts w:ascii="Arial" w:hAnsi="Arial" w:cs="Arial"/>
          <w:i w:val="0"/>
        </w:rPr>
        <w:t>Planificación</w:t>
      </w:r>
      <w:bookmarkEnd w:id="34"/>
      <w:bookmarkEnd w:id="35"/>
    </w:p>
    <w:p w14:paraId="356FA536" w14:textId="77777777" w:rsidR="004B76A6" w:rsidRDefault="004B76A6" w:rsidP="004B76A6">
      <w:pPr>
        <w:pStyle w:val="Prrafodelista"/>
        <w:tabs>
          <w:tab w:val="left" w:pos="2175"/>
        </w:tabs>
        <w:rPr>
          <w:rFonts w:ascii="Arial" w:hAnsi="Arial" w:cs="Arial"/>
          <w:b/>
          <w:sz w:val="28"/>
          <w:szCs w:val="28"/>
          <w:u w:val="single"/>
        </w:rPr>
      </w:pPr>
    </w:p>
    <w:p w14:paraId="73E81503" w14:textId="77777777" w:rsidR="00734F76" w:rsidRPr="004B76A6" w:rsidRDefault="00734F76" w:rsidP="004B76A6">
      <w:pPr>
        <w:pStyle w:val="Prrafodelista"/>
        <w:tabs>
          <w:tab w:val="left" w:pos="2175"/>
        </w:tabs>
        <w:rPr>
          <w:rFonts w:ascii="Arial" w:hAnsi="Arial" w:cs="Arial"/>
          <w:b/>
          <w:sz w:val="28"/>
          <w:szCs w:val="28"/>
          <w:u w:val="single"/>
        </w:rPr>
      </w:pPr>
    </w:p>
    <w:p w14:paraId="1721CA55" w14:textId="4E292A8E" w:rsidR="004B76A6" w:rsidRPr="002338FE" w:rsidRDefault="00EA60FA" w:rsidP="00734F76">
      <w:pPr>
        <w:pStyle w:val="Estilo2"/>
        <w:outlineLvl w:val="1"/>
        <w:rPr>
          <w:color w:val="auto"/>
          <w:sz w:val="28"/>
          <w:szCs w:val="28"/>
        </w:rPr>
      </w:pPr>
      <w:bookmarkStart w:id="36" w:name="_Toc529795281"/>
      <w:bookmarkStart w:id="37" w:name="_Toc150620850"/>
      <w:r>
        <w:rPr>
          <w:noProof/>
          <w:lang w:val="en-US" w:eastAsia="en-US"/>
        </w:rPr>
        <mc:AlternateContent>
          <mc:Choice Requires="wps">
            <w:drawing>
              <wp:anchor distT="0" distB="0" distL="114300" distR="114300" simplePos="0" relativeHeight="251788288" behindDoc="0" locked="0" layoutInCell="1" allowOverlap="1" wp14:anchorId="75E734EC" wp14:editId="7BE72694">
                <wp:simplePos x="0" y="0"/>
                <wp:positionH relativeFrom="column">
                  <wp:posOffset>1588135</wp:posOffset>
                </wp:positionH>
                <wp:positionV relativeFrom="paragraph">
                  <wp:posOffset>326611</wp:posOffset>
                </wp:positionV>
                <wp:extent cx="3336235" cy="209550"/>
                <wp:effectExtent l="0" t="0" r="0" b="0"/>
                <wp:wrapNone/>
                <wp:docPr id="569801151" name="Rectángulo 1"/>
                <wp:cNvGraphicFramePr/>
                <a:graphic xmlns:a="http://schemas.openxmlformats.org/drawingml/2006/main">
                  <a:graphicData uri="http://schemas.microsoft.com/office/word/2010/wordprocessingShape">
                    <wps:wsp>
                      <wps:cNvSpPr/>
                      <wps:spPr>
                        <a:xfrm>
                          <a:off x="0" y="0"/>
                          <a:ext cx="3336235" cy="2095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106DEC" w14:textId="0B8230E8" w:rsidR="00D4331D" w:rsidRPr="006C464E" w:rsidRDefault="00D4331D" w:rsidP="00D4331D">
                            <w:pPr>
                              <w:jc w:val="center"/>
                              <w:rPr>
                                <w:sz w:val="16"/>
                                <w:szCs w:val="16"/>
                              </w:rPr>
                            </w:pPr>
                            <w:r w:rsidRPr="006C464E">
                              <w:rPr>
                                <w:sz w:val="16"/>
                                <w:szCs w:val="16"/>
                              </w:rPr>
                              <w:t>2</w:t>
                            </w:r>
                            <w:r w:rsidR="006C464E" w:rsidRPr="006C464E">
                              <w:rPr>
                                <w:sz w:val="16"/>
                                <w:szCs w:val="16"/>
                              </w:rPr>
                              <w:t xml:space="preserve">4/08/2023 </w:t>
                            </w:r>
                            <w:r w:rsidR="006C464E">
                              <w:rPr>
                                <w:sz w:val="16"/>
                                <w:szCs w:val="16"/>
                              </w:rPr>
                              <w:t xml:space="preserve"> </w:t>
                            </w:r>
                            <w:r w:rsidR="00EA60FA">
                              <w:rPr>
                                <w:sz w:val="16"/>
                                <w:szCs w:val="16"/>
                              </w:rPr>
                              <w:t xml:space="preserve">    </w:t>
                            </w:r>
                            <w:r w:rsidR="006C464E">
                              <w:rPr>
                                <w:sz w:val="16"/>
                                <w:szCs w:val="16"/>
                              </w:rPr>
                              <w:t xml:space="preserve">  1</w:t>
                            </w:r>
                            <w:r w:rsidR="006C464E" w:rsidRPr="006C464E">
                              <w:rPr>
                                <w:sz w:val="16"/>
                                <w:szCs w:val="16"/>
                              </w:rPr>
                              <w:t>3/09/2023</w:t>
                            </w:r>
                            <w:r w:rsidR="006C464E">
                              <w:rPr>
                                <w:sz w:val="16"/>
                                <w:szCs w:val="16"/>
                              </w:rPr>
                              <w:t xml:space="preserve">      </w:t>
                            </w:r>
                            <w:r w:rsidR="006C464E" w:rsidRPr="006C464E">
                              <w:rPr>
                                <w:sz w:val="16"/>
                                <w:szCs w:val="16"/>
                              </w:rPr>
                              <w:t xml:space="preserve"> 03/10/2023 </w:t>
                            </w:r>
                            <w:r w:rsidR="006C464E">
                              <w:rPr>
                                <w:sz w:val="16"/>
                                <w:szCs w:val="16"/>
                              </w:rPr>
                              <w:t xml:space="preserve">     </w:t>
                            </w:r>
                            <w:r w:rsidR="006C464E" w:rsidRPr="006C464E">
                              <w:rPr>
                                <w:sz w:val="16"/>
                                <w:szCs w:val="16"/>
                              </w:rPr>
                              <w:t>23/10/2023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E734EC" id="Rectángulo 1" o:spid="_x0000_s1077" style="position:absolute;margin-left:125.05pt;margin-top:25.7pt;width:262.7pt;height:1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" filled="f" stroked="f" strokeweight="1.5pt">
                <v:textbox>
                  <w:txbxContent>
                    <w:p w14:paraId="65106DEC" w14:textId="0B8230E8" w:rsidR="00D4331D" w:rsidRPr="006C464E" w:rsidRDefault="00D4331D" w:rsidP="00D4331D">
                      <w:pPr>
                        <w:jc w:val="center"/>
                        <w:rPr>
                          <w:sz w:val="16"/>
                          <w:szCs w:val="16"/>
                        </w:rPr>
                      </w:pPr>
                      <w:r w:rsidRPr="006C464E">
                        <w:rPr>
                          <w:sz w:val="16"/>
                          <w:szCs w:val="16"/>
                        </w:rPr>
                        <w:t>2</w:t>
                      </w:r>
                      <w:r w:rsidR="006C464E" w:rsidRPr="006C464E">
                        <w:rPr>
                          <w:sz w:val="16"/>
                          <w:szCs w:val="16"/>
                        </w:rPr>
                        <w:t xml:space="preserve">4/08/2023 </w:t>
                      </w:r>
                      <w:r w:rsidR="006C464E">
                        <w:rPr>
                          <w:sz w:val="16"/>
                          <w:szCs w:val="16"/>
                        </w:rPr>
                        <w:t xml:space="preserve"> </w:t>
                      </w:r>
                      <w:r w:rsidR="00EA60FA">
                        <w:rPr>
                          <w:sz w:val="16"/>
                          <w:szCs w:val="16"/>
                        </w:rPr>
                        <w:t xml:space="preserve">    </w:t>
                      </w:r>
                      <w:r w:rsidR="006C464E">
                        <w:rPr>
                          <w:sz w:val="16"/>
                          <w:szCs w:val="16"/>
                        </w:rPr>
                        <w:t xml:space="preserve">  1</w:t>
                      </w:r>
                      <w:r w:rsidR="006C464E" w:rsidRPr="006C464E">
                        <w:rPr>
                          <w:sz w:val="16"/>
                          <w:szCs w:val="16"/>
                        </w:rPr>
                        <w:t>3/09/2023</w:t>
                      </w:r>
                      <w:r w:rsidR="006C464E">
                        <w:rPr>
                          <w:sz w:val="16"/>
                          <w:szCs w:val="16"/>
                        </w:rPr>
                        <w:t xml:space="preserve">      </w:t>
                      </w:r>
                      <w:r w:rsidR="006C464E" w:rsidRPr="006C464E">
                        <w:rPr>
                          <w:sz w:val="16"/>
                          <w:szCs w:val="16"/>
                        </w:rPr>
                        <w:t xml:space="preserve"> 03/10/2023 </w:t>
                      </w:r>
                      <w:r w:rsidR="006C464E">
                        <w:rPr>
                          <w:sz w:val="16"/>
                          <w:szCs w:val="16"/>
                        </w:rPr>
                        <w:t xml:space="preserve">     </w:t>
                      </w:r>
                      <w:r w:rsidR="006C464E" w:rsidRPr="006C464E">
                        <w:rPr>
                          <w:sz w:val="16"/>
                          <w:szCs w:val="16"/>
                        </w:rPr>
                        <w:t>23/10/2023</w:t>
                      </w:r>
                    </w:p>
                  </w:txbxContent>
                </v:textbox>
              </v:rect>
            </w:pict>
          </mc:Fallback>
        </mc:AlternateContent>
      </w:r>
      <w:r w:rsidR="004B76A6" w:rsidRPr="002338FE">
        <w:rPr>
          <w:color w:val="auto"/>
          <w:sz w:val="28"/>
          <w:szCs w:val="28"/>
        </w:rPr>
        <w:t>Diagrama De Gantt:</w:t>
      </w:r>
      <w:bookmarkEnd w:id="36"/>
      <w:bookmarkEnd w:id="37"/>
    </w:p>
    <w:p w14:paraId="6AD12073" w14:textId="30CD46FD" w:rsidR="004B76A6" w:rsidRPr="004B76A6" w:rsidRDefault="00AA645B" w:rsidP="004B76A6">
      <w:pPr>
        <w:pStyle w:val="Estilo2"/>
        <w:spacing w:line="360" w:lineRule="auto"/>
        <w:ind w:left="360"/>
        <w:outlineLvl w:val="1"/>
        <w:rPr>
          <w:b w:val="0"/>
          <w:color w:val="auto"/>
          <w:sz w:val="24"/>
          <w:szCs w:val="24"/>
          <w:u w:val="none"/>
          <w:lang w:val="en-US"/>
        </w:rPr>
      </w:pPr>
      <w:bookmarkStart w:id="38" w:name="_Toc150599867"/>
      <w:bookmarkStart w:id="39" w:name="_Toc150601381"/>
      <w:bookmarkStart w:id="40" w:name="_Toc150620851"/>
      <w:r>
        <w:rPr>
          <w:noProof/>
          <w:lang w:val="en-US" w:eastAsia="en-US"/>
        </w:rPr>
        <w:drawing>
          <wp:inline distT="0" distB="0" distL="0" distR="0" wp14:anchorId="32B0C699" wp14:editId="5C931DA8">
            <wp:extent cx="4686300" cy="3923665"/>
            <wp:effectExtent l="0" t="0" r="0" b="63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38"/>
      <w:bookmarkEnd w:id="39"/>
      <w:bookmarkEnd w:id="40"/>
    </w:p>
    <w:p w14:paraId="55E94AE4" w14:textId="77777777" w:rsidR="007A2959" w:rsidRDefault="007A2959" w:rsidP="007A2959">
      <w:pPr>
        <w:tabs>
          <w:tab w:val="left" w:pos="2175"/>
        </w:tabs>
      </w:pPr>
    </w:p>
    <w:p w14:paraId="6F430500" w14:textId="77777777" w:rsidR="00734F76" w:rsidRDefault="00734F76" w:rsidP="007A2959">
      <w:pPr>
        <w:tabs>
          <w:tab w:val="left" w:pos="2175"/>
        </w:tabs>
      </w:pPr>
    </w:p>
    <w:p w14:paraId="529A04C2" w14:textId="77777777" w:rsidR="00734F76" w:rsidRDefault="00734F76" w:rsidP="007A2959">
      <w:pPr>
        <w:tabs>
          <w:tab w:val="left" w:pos="2175"/>
        </w:tabs>
      </w:pPr>
    </w:p>
    <w:p w14:paraId="5F8A567A" w14:textId="77777777" w:rsidR="00734F76" w:rsidRDefault="00734F76" w:rsidP="007A2959">
      <w:pPr>
        <w:tabs>
          <w:tab w:val="left" w:pos="2175"/>
        </w:tabs>
      </w:pPr>
    </w:p>
    <w:p w14:paraId="334FA4FE" w14:textId="77777777" w:rsidR="00734F76" w:rsidRDefault="00734F76" w:rsidP="007A2959">
      <w:pPr>
        <w:tabs>
          <w:tab w:val="left" w:pos="2175"/>
        </w:tabs>
      </w:pPr>
    </w:p>
    <w:p w14:paraId="71EB0114" w14:textId="5A61BCC5" w:rsidR="007A2959" w:rsidRDefault="007A2959" w:rsidP="007A2959">
      <w:pPr>
        <w:pStyle w:val="Estilo1"/>
        <w:outlineLvl w:val="0"/>
        <w:rPr>
          <w:rFonts w:ascii="Arial" w:hAnsi="Arial" w:cs="Arial"/>
          <w:i w:val="0"/>
        </w:rPr>
      </w:pPr>
      <w:bookmarkStart w:id="41" w:name="_Toc529795275"/>
      <w:bookmarkStart w:id="42" w:name="_Toc150620852"/>
      <w:r>
        <w:rPr>
          <w:rFonts w:ascii="Arial" w:hAnsi="Arial" w:cs="Arial"/>
          <w:i w:val="0"/>
        </w:rPr>
        <w:lastRenderedPageBreak/>
        <w:t>2.</w:t>
      </w:r>
      <w:r w:rsidR="008C1C98">
        <w:rPr>
          <w:rFonts w:ascii="Arial" w:hAnsi="Arial" w:cs="Arial"/>
          <w:i w:val="0"/>
        </w:rPr>
        <w:t>9</w:t>
      </w:r>
      <w:r>
        <w:rPr>
          <w:rFonts w:ascii="Arial" w:hAnsi="Arial" w:cs="Arial"/>
          <w:i w:val="0"/>
        </w:rPr>
        <w:t xml:space="preserve"> Estudio De Factibilidad</w:t>
      </w:r>
      <w:bookmarkEnd w:id="41"/>
      <w:bookmarkEnd w:id="42"/>
    </w:p>
    <w:p w14:paraId="592F04B3" w14:textId="77777777" w:rsidR="00BB28C2" w:rsidRDefault="00BB28C2" w:rsidP="007A2959">
      <w:pPr>
        <w:tabs>
          <w:tab w:val="left" w:pos="7087"/>
        </w:tabs>
        <w:spacing w:after="0" w:line="240" w:lineRule="auto"/>
        <w:jc w:val="both"/>
        <w:rPr>
          <w:rFonts w:ascii="Arial" w:hAnsi="Arial" w:cs="Arial"/>
          <w:b/>
          <w:sz w:val="28"/>
          <w:szCs w:val="28"/>
          <w:u w:val="single"/>
        </w:rPr>
      </w:pPr>
    </w:p>
    <w:p w14:paraId="155F466B" w14:textId="77777777" w:rsidR="00BB28C2" w:rsidRDefault="00BB28C2" w:rsidP="007A2959">
      <w:pPr>
        <w:tabs>
          <w:tab w:val="left" w:pos="7087"/>
        </w:tabs>
        <w:spacing w:after="0" w:line="240" w:lineRule="auto"/>
        <w:jc w:val="both"/>
        <w:rPr>
          <w:rFonts w:ascii="Arial" w:hAnsi="Arial" w:cs="Arial"/>
          <w:b/>
          <w:sz w:val="28"/>
          <w:szCs w:val="28"/>
          <w:u w:val="single"/>
        </w:rPr>
      </w:pPr>
    </w:p>
    <w:p w14:paraId="7C1846A8" w14:textId="77777777" w:rsidR="007A2959" w:rsidRDefault="007A2959" w:rsidP="007A2959">
      <w:pPr>
        <w:pStyle w:val="Estilo2"/>
        <w:outlineLvl w:val="1"/>
        <w:rPr>
          <w:color w:val="auto"/>
          <w:sz w:val="28"/>
          <w:szCs w:val="28"/>
        </w:rPr>
      </w:pPr>
      <w:bookmarkStart w:id="43" w:name="_Toc529795276"/>
      <w:bookmarkStart w:id="44" w:name="_Toc150620853"/>
      <w:r>
        <w:rPr>
          <w:color w:val="auto"/>
          <w:sz w:val="28"/>
          <w:szCs w:val="28"/>
        </w:rPr>
        <w:t>Factibilidad Económica:</w:t>
      </w:r>
      <w:bookmarkEnd w:id="43"/>
      <w:bookmarkEnd w:id="44"/>
    </w:p>
    <w:p w14:paraId="4A5B8F78" w14:textId="77777777" w:rsidR="007A2959" w:rsidRDefault="007A2959" w:rsidP="007A2959">
      <w:pPr>
        <w:tabs>
          <w:tab w:val="left" w:pos="2977"/>
        </w:tabs>
        <w:autoSpaceDE w:val="0"/>
        <w:autoSpaceDN w:val="0"/>
        <w:adjustRightInd w:val="0"/>
        <w:spacing w:after="0" w:line="360" w:lineRule="auto"/>
        <w:jc w:val="both"/>
        <w:rPr>
          <w:rFonts w:ascii="Arial" w:hAnsi="Arial" w:cs="Arial"/>
          <w:sz w:val="28"/>
          <w:szCs w:val="24"/>
        </w:rPr>
      </w:pPr>
    </w:p>
    <w:p w14:paraId="359BD2EC" w14:textId="59A0BC2F" w:rsidR="007A2959" w:rsidRDefault="00BB28C2" w:rsidP="007A2959">
      <w:pPr>
        <w:tabs>
          <w:tab w:val="left" w:pos="2977"/>
        </w:tabs>
        <w:autoSpaceDE w:val="0"/>
        <w:autoSpaceDN w:val="0"/>
        <w:adjustRightInd w:val="0"/>
        <w:spacing w:after="0" w:line="360" w:lineRule="auto"/>
        <w:ind w:firstLine="1701"/>
        <w:jc w:val="both"/>
        <w:rPr>
          <w:sz w:val="24"/>
          <w:szCs w:val="24"/>
        </w:rPr>
      </w:pPr>
      <w:r>
        <w:rPr>
          <w:rFonts w:ascii="Arial" w:hAnsi="Arial" w:cs="Arial"/>
          <w:sz w:val="24"/>
          <w:szCs w:val="24"/>
        </w:rPr>
        <w:t xml:space="preserve">Considero </w:t>
      </w:r>
      <w:r w:rsidR="007A2959">
        <w:rPr>
          <w:rFonts w:ascii="Arial" w:hAnsi="Arial" w:cs="Arial"/>
          <w:sz w:val="24"/>
          <w:szCs w:val="24"/>
        </w:rPr>
        <w:t xml:space="preserve">que la inversión que se debe realizar en equipamiento y en el desarrollo del proyecto es </w:t>
      </w:r>
      <w:r w:rsidR="00586123">
        <w:rPr>
          <w:rFonts w:ascii="Arial" w:hAnsi="Arial" w:cs="Arial"/>
          <w:sz w:val="24"/>
          <w:szCs w:val="24"/>
        </w:rPr>
        <w:t xml:space="preserve">sumamente </w:t>
      </w:r>
      <w:r w:rsidR="007A2959">
        <w:rPr>
          <w:rFonts w:ascii="Arial" w:hAnsi="Arial" w:cs="Arial"/>
          <w:sz w:val="24"/>
          <w:szCs w:val="24"/>
        </w:rPr>
        <w:t xml:space="preserve">menor al beneficio que traerá aparejado la implementación del mismo, ya que se traducirá en grandes mejoras en el manejo de los procesos administrativos de la </w:t>
      </w:r>
      <w:r w:rsidR="00586123">
        <w:rPr>
          <w:rFonts w:ascii="Arial" w:hAnsi="Arial" w:cs="Arial"/>
          <w:sz w:val="24"/>
          <w:szCs w:val="24"/>
        </w:rPr>
        <w:t>organización</w:t>
      </w:r>
      <w:r w:rsidR="007A2959">
        <w:rPr>
          <w:rFonts w:ascii="Arial" w:hAnsi="Arial" w:cs="Arial"/>
          <w:sz w:val="24"/>
          <w:szCs w:val="24"/>
        </w:rPr>
        <w:t xml:space="preserve">, se evitará la perdida de información, habrá un manejo más rápido y ágil de </w:t>
      </w:r>
      <w:r w:rsidR="009337F0">
        <w:rPr>
          <w:rFonts w:ascii="Arial" w:hAnsi="Arial" w:cs="Arial"/>
          <w:sz w:val="24"/>
          <w:szCs w:val="24"/>
        </w:rPr>
        <w:t>los datos</w:t>
      </w:r>
      <w:r w:rsidR="007A2959">
        <w:rPr>
          <w:rFonts w:ascii="Arial" w:hAnsi="Arial" w:cs="Arial"/>
          <w:sz w:val="24"/>
          <w:szCs w:val="24"/>
        </w:rPr>
        <w:t xml:space="preserve">,  los gastos en papelería, insumos e impresión se reducen </w:t>
      </w:r>
      <w:r w:rsidR="00734F76">
        <w:rPr>
          <w:rFonts w:ascii="Arial" w:hAnsi="Arial" w:cs="Arial"/>
          <w:sz w:val="24"/>
          <w:szCs w:val="24"/>
        </w:rPr>
        <w:t>en gran manera</w:t>
      </w:r>
      <w:r w:rsidR="007A2959">
        <w:rPr>
          <w:rFonts w:ascii="Arial" w:hAnsi="Arial" w:cs="Arial"/>
          <w:sz w:val="24"/>
          <w:szCs w:val="24"/>
        </w:rPr>
        <w:t xml:space="preserve">, generándose e imprimiéndose solo cuando </w:t>
      </w:r>
      <w:r w:rsidR="003F5A64">
        <w:rPr>
          <w:rFonts w:ascii="Arial" w:hAnsi="Arial" w:cs="Arial"/>
          <w:sz w:val="24"/>
          <w:szCs w:val="24"/>
        </w:rPr>
        <w:t xml:space="preserve">sea </w:t>
      </w:r>
      <w:r w:rsidR="007A2959">
        <w:rPr>
          <w:rFonts w:ascii="Arial" w:hAnsi="Arial" w:cs="Arial"/>
          <w:sz w:val="24"/>
          <w:szCs w:val="24"/>
        </w:rPr>
        <w:t>necesario, habrá mayor orden en general ya que no habrá tanta papelería</w:t>
      </w:r>
      <w:r w:rsidR="0095402D">
        <w:rPr>
          <w:rFonts w:ascii="Arial" w:hAnsi="Arial" w:cs="Arial"/>
          <w:sz w:val="24"/>
          <w:szCs w:val="24"/>
        </w:rPr>
        <w:t>;</w:t>
      </w:r>
      <w:r w:rsidR="007A2959">
        <w:rPr>
          <w:rFonts w:ascii="Arial" w:hAnsi="Arial" w:cs="Arial"/>
          <w:sz w:val="24"/>
          <w:szCs w:val="24"/>
        </w:rPr>
        <w:t xml:space="preserve"> el  registro y control se realizaría de forma digital mediante el sistema lo que redundará en beneficios que superan ampliamente la inversión realizada</w:t>
      </w:r>
      <w:r w:rsidR="007A2959">
        <w:rPr>
          <w:sz w:val="24"/>
          <w:szCs w:val="24"/>
        </w:rPr>
        <w:t>.</w:t>
      </w:r>
    </w:p>
    <w:p w14:paraId="35F789E4" w14:textId="77777777" w:rsidR="007A2959" w:rsidRDefault="007A2959" w:rsidP="007A2959">
      <w:pPr>
        <w:jc w:val="both"/>
        <w:rPr>
          <w:rFonts w:ascii="Arial" w:hAnsi="Arial" w:cs="Arial"/>
          <w:sz w:val="24"/>
          <w:szCs w:val="24"/>
        </w:rPr>
      </w:pPr>
    </w:p>
    <w:p w14:paraId="7471C7B7" w14:textId="77777777" w:rsidR="007A2959" w:rsidRDefault="007A2959" w:rsidP="007A2959">
      <w:pPr>
        <w:tabs>
          <w:tab w:val="left" w:pos="7087"/>
        </w:tabs>
        <w:spacing w:after="0" w:line="240" w:lineRule="auto"/>
        <w:jc w:val="both"/>
        <w:rPr>
          <w:rFonts w:ascii="Arial" w:hAnsi="Arial" w:cs="Arial"/>
          <w:sz w:val="24"/>
          <w:szCs w:val="24"/>
        </w:rPr>
      </w:pPr>
    </w:p>
    <w:p w14:paraId="4C07BA28" w14:textId="77777777" w:rsidR="007A2959" w:rsidRDefault="007A2959" w:rsidP="007A2959">
      <w:pPr>
        <w:pStyle w:val="Estilo2"/>
        <w:outlineLvl w:val="1"/>
        <w:rPr>
          <w:color w:val="auto"/>
          <w:sz w:val="28"/>
          <w:szCs w:val="28"/>
        </w:rPr>
      </w:pPr>
      <w:bookmarkStart w:id="45" w:name="_Toc529795277"/>
      <w:bookmarkStart w:id="46" w:name="_Toc150620854"/>
      <w:r>
        <w:rPr>
          <w:color w:val="auto"/>
          <w:sz w:val="28"/>
          <w:szCs w:val="28"/>
        </w:rPr>
        <w:t>Factibilidad Operativa:</w:t>
      </w:r>
      <w:bookmarkEnd w:id="45"/>
      <w:bookmarkEnd w:id="46"/>
    </w:p>
    <w:p w14:paraId="5F7D61FA" w14:textId="77777777" w:rsidR="007A2959" w:rsidRDefault="007A2959" w:rsidP="007A2959">
      <w:pPr>
        <w:tabs>
          <w:tab w:val="left" w:pos="7087"/>
        </w:tabs>
        <w:spacing w:after="0" w:line="240" w:lineRule="auto"/>
        <w:jc w:val="both"/>
        <w:rPr>
          <w:rFonts w:ascii="Arial" w:hAnsi="Arial" w:cs="Arial"/>
          <w:b/>
          <w:sz w:val="24"/>
          <w:szCs w:val="24"/>
          <w:u w:val="single"/>
        </w:rPr>
      </w:pPr>
    </w:p>
    <w:p w14:paraId="68249EAA" w14:textId="63EF6A06" w:rsidR="007A2959" w:rsidRDefault="007A2959" w:rsidP="007A2959">
      <w:pPr>
        <w:tabs>
          <w:tab w:val="left" w:pos="7087"/>
        </w:tabs>
        <w:spacing w:after="0" w:line="360" w:lineRule="auto"/>
        <w:ind w:firstLine="1701"/>
        <w:jc w:val="both"/>
        <w:rPr>
          <w:rFonts w:ascii="Arial" w:hAnsi="Arial" w:cs="Arial"/>
          <w:sz w:val="24"/>
          <w:szCs w:val="24"/>
        </w:rPr>
      </w:pPr>
      <w:r>
        <w:rPr>
          <w:rFonts w:ascii="Arial" w:hAnsi="Arial" w:cs="Arial"/>
          <w:sz w:val="24"/>
          <w:szCs w:val="24"/>
        </w:rPr>
        <w:t xml:space="preserve">La </w:t>
      </w:r>
      <w:r w:rsidR="00F97CBD">
        <w:rPr>
          <w:rFonts w:ascii="Arial" w:hAnsi="Arial" w:cs="Arial"/>
          <w:sz w:val="24"/>
          <w:szCs w:val="24"/>
        </w:rPr>
        <w:t>Organización</w:t>
      </w:r>
      <w:r>
        <w:rPr>
          <w:rFonts w:ascii="Arial" w:hAnsi="Arial" w:cs="Arial"/>
          <w:sz w:val="24"/>
          <w:szCs w:val="24"/>
        </w:rPr>
        <w:t xml:space="preserve"> cuenta con personal capacitado para operar el sistema a implementar, </w:t>
      </w:r>
      <w:r w:rsidR="00650D02">
        <w:rPr>
          <w:rFonts w:ascii="Arial" w:hAnsi="Arial" w:cs="Arial"/>
          <w:sz w:val="24"/>
          <w:szCs w:val="24"/>
        </w:rPr>
        <w:t xml:space="preserve">dado que </w:t>
      </w:r>
      <w:r>
        <w:rPr>
          <w:rFonts w:ascii="Arial" w:hAnsi="Arial" w:cs="Arial"/>
          <w:sz w:val="24"/>
          <w:szCs w:val="24"/>
        </w:rPr>
        <w:t xml:space="preserve">para interactuar con el mismo es necesario tener conocimientos básicos en el sistema operativo Windows. En entrevistas con el personal se llegó a la conclusión </w:t>
      </w:r>
      <w:r w:rsidR="00650D02">
        <w:rPr>
          <w:rFonts w:ascii="Arial" w:hAnsi="Arial" w:cs="Arial"/>
          <w:sz w:val="24"/>
          <w:szCs w:val="24"/>
        </w:rPr>
        <w:t xml:space="preserve">de </w:t>
      </w:r>
      <w:r>
        <w:rPr>
          <w:rFonts w:ascii="Arial" w:hAnsi="Arial" w:cs="Arial"/>
          <w:sz w:val="24"/>
          <w:szCs w:val="24"/>
        </w:rPr>
        <w:t xml:space="preserve">que, </w:t>
      </w:r>
      <w:r w:rsidR="00163611">
        <w:rPr>
          <w:rFonts w:ascii="Arial" w:hAnsi="Arial" w:cs="Arial"/>
          <w:sz w:val="24"/>
          <w:szCs w:val="24"/>
        </w:rPr>
        <w:t>todos</w:t>
      </w:r>
      <w:r>
        <w:rPr>
          <w:rFonts w:ascii="Arial" w:hAnsi="Arial" w:cs="Arial"/>
          <w:sz w:val="24"/>
          <w:szCs w:val="24"/>
        </w:rPr>
        <w:t xml:space="preserve"> ellos </w:t>
      </w:r>
      <w:r w:rsidR="00734856">
        <w:rPr>
          <w:rFonts w:ascii="Arial" w:hAnsi="Arial" w:cs="Arial"/>
          <w:sz w:val="24"/>
          <w:szCs w:val="24"/>
        </w:rPr>
        <w:t xml:space="preserve">poseen </w:t>
      </w:r>
      <w:r>
        <w:rPr>
          <w:rFonts w:ascii="Arial" w:hAnsi="Arial" w:cs="Arial"/>
          <w:sz w:val="24"/>
          <w:szCs w:val="24"/>
        </w:rPr>
        <w:t xml:space="preserve">un nivel intermedio de conocimientos de computación, por lo que no </w:t>
      </w:r>
      <w:r w:rsidR="008A11EB">
        <w:rPr>
          <w:rFonts w:ascii="Arial" w:hAnsi="Arial" w:cs="Arial"/>
          <w:sz w:val="24"/>
          <w:szCs w:val="24"/>
        </w:rPr>
        <w:t>habrá</w:t>
      </w:r>
      <w:r w:rsidR="00163611">
        <w:rPr>
          <w:rFonts w:ascii="Arial" w:hAnsi="Arial" w:cs="Arial"/>
          <w:sz w:val="24"/>
          <w:szCs w:val="24"/>
        </w:rPr>
        <w:t xml:space="preserve"> </w:t>
      </w:r>
      <w:r>
        <w:rPr>
          <w:rFonts w:ascii="Arial" w:hAnsi="Arial" w:cs="Arial"/>
          <w:sz w:val="24"/>
          <w:szCs w:val="24"/>
        </w:rPr>
        <w:t>dificultad</w:t>
      </w:r>
      <w:r w:rsidR="008A11EB">
        <w:rPr>
          <w:rFonts w:ascii="Arial" w:hAnsi="Arial" w:cs="Arial"/>
          <w:sz w:val="24"/>
          <w:szCs w:val="24"/>
        </w:rPr>
        <w:t>es</w:t>
      </w:r>
      <w:r>
        <w:rPr>
          <w:rFonts w:ascii="Arial" w:hAnsi="Arial" w:cs="Arial"/>
          <w:sz w:val="24"/>
          <w:szCs w:val="24"/>
        </w:rPr>
        <w:t xml:space="preserve"> para </w:t>
      </w:r>
      <w:r w:rsidR="008A11EB">
        <w:rPr>
          <w:rFonts w:ascii="Arial" w:hAnsi="Arial" w:cs="Arial"/>
          <w:sz w:val="24"/>
          <w:szCs w:val="24"/>
        </w:rPr>
        <w:t xml:space="preserve">que </w:t>
      </w:r>
      <w:r>
        <w:rPr>
          <w:rFonts w:ascii="Arial" w:hAnsi="Arial" w:cs="Arial"/>
          <w:sz w:val="24"/>
          <w:szCs w:val="24"/>
        </w:rPr>
        <w:t xml:space="preserve">los </w:t>
      </w:r>
      <w:r w:rsidR="00734856">
        <w:rPr>
          <w:rFonts w:ascii="Arial" w:hAnsi="Arial" w:cs="Arial"/>
          <w:sz w:val="24"/>
          <w:szCs w:val="24"/>
        </w:rPr>
        <w:t xml:space="preserve">usuarios utilicen correctamente el </w:t>
      </w:r>
      <w:r>
        <w:rPr>
          <w:rFonts w:ascii="Arial" w:hAnsi="Arial" w:cs="Arial"/>
          <w:sz w:val="24"/>
          <w:szCs w:val="24"/>
        </w:rPr>
        <w:t xml:space="preserve">sistema a desarrollar en cuestión. </w:t>
      </w:r>
      <w:proofErr w:type="gramStart"/>
      <w:r>
        <w:rPr>
          <w:rFonts w:ascii="Arial" w:hAnsi="Arial" w:cs="Arial"/>
          <w:sz w:val="24"/>
          <w:szCs w:val="24"/>
        </w:rPr>
        <w:t>Los beneficios a obtener</w:t>
      </w:r>
      <w:proofErr w:type="gramEnd"/>
      <w:r>
        <w:rPr>
          <w:rFonts w:ascii="Arial" w:hAnsi="Arial" w:cs="Arial"/>
          <w:sz w:val="24"/>
          <w:szCs w:val="24"/>
        </w:rPr>
        <w:t xml:space="preserve"> serán muchos ya que permitirá gestionar la información de forma más organizada, simple</w:t>
      </w:r>
      <w:r w:rsidR="00FE06F7">
        <w:rPr>
          <w:rFonts w:ascii="Arial" w:hAnsi="Arial" w:cs="Arial"/>
          <w:sz w:val="24"/>
          <w:szCs w:val="24"/>
        </w:rPr>
        <w:t>,</w:t>
      </w:r>
      <w:r>
        <w:rPr>
          <w:rFonts w:ascii="Arial" w:hAnsi="Arial" w:cs="Arial"/>
          <w:sz w:val="24"/>
          <w:szCs w:val="24"/>
        </w:rPr>
        <w:t xml:space="preserve"> rápida,</w:t>
      </w:r>
      <w:r w:rsidR="00FE06F7">
        <w:rPr>
          <w:rFonts w:ascii="Arial" w:hAnsi="Arial" w:cs="Arial"/>
          <w:sz w:val="24"/>
          <w:szCs w:val="24"/>
        </w:rPr>
        <w:t xml:space="preserve"> y segura,</w:t>
      </w:r>
      <w:r>
        <w:rPr>
          <w:rFonts w:ascii="Arial" w:hAnsi="Arial" w:cs="Arial"/>
          <w:sz w:val="24"/>
          <w:szCs w:val="24"/>
        </w:rPr>
        <w:t xml:space="preserve"> reduciendo el esfuerzo que los </w:t>
      </w:r>
      <w:r w:rsidR="000B5293">
        <w:rPr>
          <w:rFonts w:ascii="Arial" w:hAnsi="Arial" w:cs="Arial"/>
          <w:sz w:val="24"/>
          <w:szCs w:val="24"/>
        </w:rPr>
        <w:t xml:space="preserve">operarios </w:t>
      </w:r>
      <w:r>
        <w:rPr>
          <w:rFonts w:ascii="Arial" w:hAnsi="Arial" w:cs="Arial"/>
          <w:sz w:val="24"/>
          <w:szCs w:val="24"/>
        </w:rPr>
        <w:t xml:space="preserve">realizan </w:t>
      </w:r>
      <w:r w:rsidR="00BB2E2A">
        <w:rPr>
          <w:rFonts w:ascii="Arial" w:hAnsi="Arial" w:cs="Arial"/>
          <w:sz w:val="24"/>
          <w:szCs w:val="24"/>
        </w:rPr>
        <w:t xml:space="preserve">en sus labores </w:t>
      </w:r>
      <w:r>
        <w:rPr>
          <w:rFonts w:ascii="Arial" w:hAnsi="Arial" w:cs="Arial"/>
          <w:sz w:val="24"/>
          <w:szCs w:val="24"/>
        </w:rPr>
        <w:t>diari</w:t>
      </w:r>
      <w:r w:rsidR="00BB2E2A">
        <w:rPr>
          <w:rFonts w:ascii="Arial" w:hAnsi="Arial" w:cs="Arial"/>
          <w:sz w:val="24"/>
          <w:szCs w:val="24"/>
        </w:rPr>
        <w:t>as</w:t>
      </w:r>
      <w:r w:rsidR="00FC18EF">
        <w:rPr>
          <w:rFonts w:ascii="Arial" w:hAnsi="Arial" w:cs="Arial"/>
          <w:sz w:val="24"/>
          <w:szCs w:val="24"/>
        </w:rPr>
        <w:t xml:space="preserve">, y brindando </w:t>
      </w:r>
      <w:r w:rsidR="000B5293">
        <w:rPr>
          <w:rFonts w:ascii="Arial" w:hAnsi="Arial" w:cs="Arial"/>
          <w:sz w:val="24"/>
          <w:szCs w:val="24"/>
        </w:rPr>
        <w:t xml:space="preserve">mayor </w:t>
      </w:r>
      <w:r w:rsidR="00FC18EF">
        <w:rPr>
          <w:rFonts w:ascii="Arial" w:hAnsi="Arial" w:cs="Arial"/>
          <w:sz w:val="24"/>
          <w:szCs w:val="24"/>
        </w:rPr>
        <w:t>seguridad para la información</w:t>
      </w:r>
      <w:r>
        <w:rPr>
          <w:rFonts w:ascii="Arial" w:hAnsi="Arial" w:cs="Arial"/>
          <w:sz w:val="24"/>
          <w:szCs w:val="24"/>
        </w:rPr>
        <w:t>.</w:t>
      </w:r>
    </w:p>
    <w:p w14:paraId="5FE7E0B5" w14:textId="77777777" w:rsidR="007A2959" w:rsidRDefault="007A2959" w:rsidP="007A2959">
      <w:pPr>
        <w:tabs>
          <w:tab w:val="left" w:pos="7087"/>
        </w:tabs>
        <w:spacing w:after="0" w:line="240" w:lineRule="auto"/>
        <w:jc w:val="both"/>
        <w:rPr>
          <w:rFonts w:ascii="Arial" w:hAnsi="Arial" w:cs="Arial"/>
          <w:sz w:val="24"/>
          <w:szCs w:val="24"/>
        </w:rPr>
      </w:pPr>
    </w:p>
    <w:p w14:paraId="08B53ADC" w14:textId="77777777" w:rsidR="00D87D85" w:rsidRDefault="00D87D85" w:rsidP="007A2959">
      <w:pPr>
        <w:tabs>
          <w:tab w:val="left" w:pos="7087"/>
        </w:tabs>
        <w:spacing w:after="0" w:line="240" w:lineRule="auto"/>
        <w:jc w:val="both"/>
        <w:rPr>
          <w:rFonts w:ascii="Arial" w:hAnsi="Arial" w:cs="Arial"/>
          <w:sz w:val="24"/>
          <w:szCs w:val="24"/>
        </w:rPr>
      </w:pPr>
    </w:p>
    <w:p w14:paraId="1D69ED6F" w14:textId="77777777" w:rsidR="007A2959" w:rsidRDefault="007A2959" w:rsidP="007A2959">
      <w:pPr>
        <w:pStyle w:val="Estilo2"/>
        <w:outlineLvl w:val="1"/>
        <w:rPr>
          <w:color w:val="auto"/>
          <w:sz w:val="28"/>
          <w:szCs w:val="28"/>
        </w:rPr>
      </w:pPr>
      <w:bookmarkStart w:id="47" w:name="_Toc529795278"/>
      <w:bookmarkStart w:id="48" w:name="_Toc150620855"/>
      <w:r>
        <w:rPr>
          <w:color w:val="auto"/>
          <w:sz w:val="28"/>
          <w:szCs w:val="28"/>
        </w:rPr>
        <w:t>Factibilidad Técnica:</w:t>
      </w:r>
      <w:bookmarkEnd w:id="47"/>
      <w:bookmarkEnd w:id="48"/>
    </w:p>
    <w:p w14:paraId="03C68A3A" w14:textId="77777777" w:rsidR="007A2959" w:rsidRDefault="007A2959" w:rsidP="007A2959">
      <w:pPr>
        <w:tabs>
          <w:tab w:val="left" w:pos="7087"/>
        </w:tabs>
        <w:spacing w:after="0" w:line="240" w:lineRule="auto"/>
        <w:jc w:val="both"/>
        <w:rPr>
          <w:rFonts w:ascii="Arial" w:hAnsi="Arial" w:cs="Arial"/>
          <w:sz w:val="24"/>
          <w:szCs w:val="24"/>
        </w:rPr>
      </w:pPr>
    </w:p>
    <w:p w14:paraId="72B190CF" w14:textId="79D6AD31" w:rsidR="007A2959" w:rsidRDefault="007A2959" w:rsidP="007A2959">
      <w:pPr>
        <w:tabs>
          <w:tab w:val="left" w:pos="7087"/>
        </w:tabs>
        <w:spacing w:after="0" w:line="360" w:lineRule="auto"/>
        <w:ind w:firstLine="1701"/>
        <w:jc w:val="both"/>
        <w:rPr>
          <w:rFonts w:ascii="Arial" w:hAnsi="Arial" w:cs="Arial"/>
          <w:sz w:val="24"/>
          <w:szCs w:val="24"/>
        </w:rPr>
      </w:pPr>
      <w:r>
        <w:rPr>
          <w:rFonts w:ascii="Arial" w:hAnsi="Arial" w:cs="Arial"/>
          <w:sz w:val="24"/>
          <w:szCs w:val="24"/>
        </w:rPr>
        <w:t xml:space="preserve">La </w:t>
      </w:r>
      <w:r w:rsidR="006D08DA">
        <w:rPr>
          <w:rFonts w:ascii="Arial" w:hAnsi="Arial" w:cs="Arial"/>
          <w:sz w:val="24"/>
          <w:szCs w:val="24"/>
        </w:rPr>
        <w:t xml:space="preserve">institución </w:t>
      </w:r>
      <w:r>
        <w:rPr>
          <w:rFonts w:ascii="Arial" w:hAnsi="Arial" w:cs="Arial"/>
          <w:sz w:val="24"/>
          <w:szCs w:val="24"/>
        </w:rPr>
        <w:t xml:space="preserve">cuenta con el equipo necesario ya que la misma posee </w:t>
      </w:r>
      <w:r w:rsidR="00777986">
        <w:rPr>
          <w:rFonts w:ascii="Arial" w:hAnsi="Arial" w:cs="Arial"/>
          <w:sz w:val="24"/>
          <w:szCs w:val="24"/>
        </w:rPr>
        <w:t xml:space="preserve">dos </w:t>
      </w:r>
      <w:r>
        <w:rPr>
          <w:rFonts w:ascii="Arial" w:hAnsi="Arial" w:cs="Arial"/>
          <w:sz w:val="24"/>
          <w:szCs w:val="24"/>
        </w:rPr>
        <w:t>computadora</w:t>
      </w:r>
      <w:r w:rsidR="00777986">
        <w:rPr>
          <w:rFonts w:ascii="Arial" w:hAnsi="Arial" w:cs="Arial"/>
          <w:sz w:val="24"/>
          <w:szCs w:val="24"/>
        </w:rPr>
        <w:t>s</w:t>
      </w:r>
      <w:r>
        <w:rPr>
          <w:rFonts w:ascii="Arial" w:hAnsi="Arial" w:cs="Arial"/>
          <w:sz w:val="24"/>
          <w:szCs w:val="24"/>
        </w:rPr>
        <w:t xml:space="preserve"> </w:t>
      </w:r>
      <w:r w:rsidR="006D08DA">
        <w:rPr>
          <w:rFonts w:ascii="Arial" w:hAnsi="Arial" w:cs="Arial"/>
          <w:sz w:val="24"/>
          <w:szCs w:val="24"/>
        </w:rPr>
        <w:t>destinada</w:t>
      </w:r>
      <w:r w:rsidR="00777986">
        <w:rPr>
          <w:rFonts w:ascii="Arial" w:hAnsi="Arial" w:cs="Arial"/>
          <w:sz w:val="24"/>
          <w:szCs w:val="24"/>
        </w:rPr>
        <w:t>s</w:t>
      </w:r>
      <w:r w:rsidR="006D08DA">
        <w:rPr>
          <w:rFonts w:ascii="Arial" w:hAnsi="Arial" w:cs="Arial"/>
          <w:sz w:val="24"/>
          <w:szCs w:val="24"/>
        </w:rPr>
        <w:t xml:space="preserve"> </w:t>
      </w:r>
      <w:r w:rsidR="004C76DC">
        <w:rPr>
          <w:rFonts w:ascii="Arial" w:hAnsi="Arial" w:cs="Arial"/>
          <w:sz w:val="24"/>
          <w:szCs w:val="24"/>
        </w:rPr>
        <w:t xml:space="preserve">para la labor diaria de los oficiales de Servicio </w:t>
      </w:r>
      <w:r>
        <w:rPr>
          <w:rFonts w:ascii="Arial" w:hAnsi="Arial" w:cs="Arial"/>
          <w:sz w:val="24"/>
          <w:szCs w:val="24"/>
        </w:rPr>
        <w:t xml:space="preserve">que reúne los requisitos esperados y un sistema operativo adecuado para el correcto funcionamiento del sistema, para ello </w:t>
      </w:r>
      <w:r w:rsidR="00777986">
        <w:rPr>
          <w:rFonts w:ascii="Arial" w:hAnsi="Arial" w:cs="Arial"/>
          <w:sz w:val="24"/>
          <w:szCs w:val="24"/>
        </w:rPr>
        <w:t xml:space="preserve">se </w:t>
      </w:r>
      <w:r>
        <w:rPr>
          <w:rFonts w:ascii="Arial" w:hAnsi="Arial" w:cs="Arial"/>
          <w:sz w:val="24"/>
          <w:szCs w:val="24"/>
        </w:rPr>
        <w:t>cuenta con:</w:t>
      </w:r>
    </w:p>
    <w:p w14:paraId="210D48D1" w14:textId="77777777" w:rsidR="007A2959" w:rsidRDefault="007A2959" w:rsidP="007A2959">
      <w:pPr>
        <w:tabs>
          <w:tab w:val="left" w:pos="7087"/>
        </w:tabs>
        <w:spacing w:after="0" w:line="360" w:lineRule="auto"/>
        <w:jc w:val="both"/>
        <w:rPr>
          <w:rFonts w:ascii="Arial" w:hAnsi="Arial" w:cs="Arial"/>
          <w:sz w:val="24"/>
          <w:szCs w:val="24"/>
        </w:rPr>
      </w:pPr>
    </w:p>
    <w:p w14:paraId="15AF37E5" w14:textId="77777777" w:rsidR="007A2959" w:rsidRDefault="007A2959" w:rsidP="007A2959">
      <w:pPr>
        <w:tabs>
          <w:tab w:val="left" w:pos="7087"/>
        </w:tabs>
        <w:spacing w:after="0" w:line="360" w:lineRule="auto"/>
        <w:jc w:val="both"/>
        <w:rPr>
          <w:rFonts w:ascii="Arial" w:hAnsi="Arial" w:cs="Arial"/>
          <w:sz w:val="24"/>
          <w:szCs w:val="24"/>
          <w:u w:val="single"/>
          <w:lang w:val="pt-BR"/>
        </w:rPr>
      </w:pPr>
      <w:r>
        <w:rPr>
          <w:rFonts w:ascii="Arial" w:hAnsi="Arial" w:cs="Arial"/>
          <w:sz w:val="24"/>
          <w:szCs w:val="24"/>
          <w:u w:val="single"/>
          <w:lang w:val="pt-BR"/>
        </w:rPr>
        <w:t>Hardware:</w:t>
      </w:r>
    </w:p>
    <w:p w14:paraId="7E0007FB" w14:textId="34EEA5EE" w:rsidR="007A2959" w:rsidRDefault="007A2959" w:rsidP="007A2959">
      <w:pPr>
        <w:tabs>
          <w:tab w:val="left" w:pos="7087"/>
        </w:tabs>
        <w:spacing w:after="0" w:line="360" w:lineRule="auto"/>
        <w:jc w:val="both"/>
        <w:rPr>
          <w:rFonts w:ascii="Arial" w:hAnsi="Arial" w:cs="Arial"/>
          <w:sz w:val="24"/>
          <w:szCs w:val="24"/>
          <w:lang w:val="pt-BR"/>
        </w:rPr>
      </w:pPr>
      <w:r>
        <w:rPr>
          <w:rFonts w:ascii="Arial" w:hAnsi="Arial" w:cs="Arial"/>
          <w:sz w:val="24"/>
          <w:szCs w:val="24"/>
          <w:lang w:val="pt-BR"/>
        </w:rPr>
        <w:t xml:space="preserve">Microprocessador: </w:t>
      </w:r>
      <w:r w:rsidR="00BF54B8" w:rsidRPr="00BF54B8">
        <w:rPr>
          <w:rFonts w:ascii="Arial" w:hAnsi="Arial" w:cs="Arial"/>
          <w:sz w:val="24"/>
          <w:szCs w:val="24"/>
          <w:lang w:val="pt-BR"/>
        </w:rPr>
        <w:t>Intel Core i5 i5-10400F BX8070110400F</w:t>
      </w:r>
      <w:r>
        <w:rPr>
          <w:rFonts w:ascii="Arial" w:hAnsi="Arial" w:cs="Arial"/>
          <w:sz w:val="24"/>
          <w:szCs w:val="24"/>
          <w:lang w:val="pt-BR"/>
        </w:rPr>
        <w:t>.</w:t>
      </w:r>
    </w:p>
    <w:p w14:paraId="623F2670" w14:textId="2F1A734A" w:rsidR="007A2959" w:rsidRDefault="007A2959" w:rsidP="007A2959">
      <w:pPr>
        <w:tabs>
          <w:tab w:val="left" w:pos="7087"/>
        </w:tabs>
        <w:spacing w:after="0" w:line="360" w:lineRule="auto"/>
        <w:jc w:val="both"/>
        <w:rPr>
          <w:rFonts w:ascii="Arial" w:hAnsi="Arial" w:cs="Arial"/>
          <w:sz w:val="24"/>
          <w:szCs w:val="24"/>
          <w:lang w:val="pt-BR"/>
        </w:rPr>
      </w:pPr>
      <w:r>
        <w:rPr>
          <w:rFonts w:ascii="Arial" w:hAnsi="Arial" w:cs="Arial"/>
          <w:sz w:val="24"/>
          <w:szCs w:val="24"/>
          <w:lang w:val="pt-BR"/>
        </w:rPr>
        <w:t xml:space="preserve">Memória instalada (RAM): </w:t>
      </w:r>
      <w:r w:rsidR="0061073B">
        <w:rPr>
          <w:rFonts w:ascii="Arial" w:hAnsi="Arial" w:cs="Arial"/>
          <w:sz w:val="24"/>
          <w:szCs w:val="24"/>
          <w:lang w:val="pt-BR"/>
        </w:rPr>
        <w:t>8</w:t>
      </w:r>
      <w:r>
        <w:rPr>
          <w:rFonts w:ascii="Arial" w:hAnsi="Arial" w:cs="Arial"/>
          <w:sz w:val="24"/>
          <w:szCs w:val="24"/>
          <w:lang w:val="pt-BR"/>
        </w:rPr>
        <w:t xml:space="preserve">.00GB </w:t>
      </w:r>
    </w:p>
    <w:p w14:paraId="2BB27313" w14:textId="1A1B1909" w:rsidR="007A2959" w:rsidRDefault="007A2959" w:rsidP="007A2959">
      <w:pPr>
        <w:tabs>
          <w:tab w:val="left" w:pos="7087"/>
        </w:tabs>
        <w:spacing w:after="0" w:line="360" w:lineRule="auto"/>
        <w:jc w:val="both"/>
        <w:rPr>
          <w:rFonts w:ascii="Arial" w:hAnsi="Arial" w:cs="Arial"/>
          <w:sz w:val="24"/>
          <w:szCs w:val="24"/>
        </w:rPr>
      </w:pPr>
      <w:r>
        <w:rPr>
          <w:rFonts w:ascii="Arial" w:hAnsi="Arial" w:cs="Arial"/>
          <w:sz w:val="24"/>
          <w:szCs w:val="24"/>
        </w:rPr>
        <w:t xml:space="preserve">Disco </w:t>
      </w:r>
      <w:r w:rsidR="0061073B">
        <w:rPr>
          <w:rFonts w:ascii="Arial" w:hAnsi="Arial" w:cs="Arial"/>
          <w:sz w:val="24"/>
          <w:szCs w:val="24"/>
        </w:rPr>
        <w:t xml:space="preserve">SSD </w:t>
      </w:r>
      <w:r>
        <w:rPr>
          <w:rFonts w:ascii="Arial" w:hAnsi="Arial" w:cs="Arial"/>
          <w:sz w:val="24"/>
          <w:szCs w:val="24"/>
        </w:rPr>
        <w:t>De 500GB</w:t>
      </w:r>
    </w:p>
    <w:p w14:paraId="77F57851" w14:textId="77777777" w:rsidR="007A2959" w:rsidRDefault="007A2959" w:rsidP="007A2959">
      <w:pPr>
        <w:tabs>
          <w:tab w:val="left" w:pos="7087"/>
        </w:tabs>
        <w:spacing w:after="0" w:line="360" w:lineRule="auto"/>
        <w:jc w:val="both"/>
        <w:rPr>
          <w:rFonts w:ascii="Arial" w:hAnsi="Arial" w:cs="Arial"/>
          <w:sz w:val="24"/>
          <w:szCs w:val="24"/>
        </w:rPr>
      </w:pPr>
      <w:r>
        <w:rPr>
          <w:rFonts w:ascii="Arial" w:hAnsi="Arial" w:cs="Arial"/>
          <w:sz w:val="24"/>
          <w:szCs w:val="24"/>
        </w:rPr>
        <w:t>Teclado</w:t>
      </w:r>
    </w:p>
    <w:p w14:paraId="1F15A228" w14:textId="0267D683" w:rsidR="007A2959" w:rsidRDefault="007A2959" w:rsidP="007A2959">
      <w:pPr>
        <w:tabs>
          <w:tab w:val="left" w:pos="7087"/>
        </w:tabs>
        <w:spacing w:after="0" w:line="360" w:lineRule="auto"/>
        <w:jc w:val="both"/>
        <w:rPr>
          <w:rFonts w:ascii="Arial" w:hAnsi="Arial" w:cs="Arial"/>
          <w:sz w:val="24"/>
          <w:szCs w:val="24"/>
        </w:rPr>
      </w:pPr>
      <w:r>
        <w:rPr>
          <w:rFonts w:ascii="Arial" w:hAnsi="Arial" w:cs="Arial"/>
          <w:sz w:val="24"/>
          <w:szCs w:val="24"/>
        </w:rPr>
        <w:t>Mouse</w:t>
      </w:r>
    </w:p>
    <w:p w14:paraId="16FBADA9" w14:textId="156C9A4A" w:rsidR="005F6570" w:rsidRDefault="005F6570" w:rsidP="007A2959">
      <w:pPr>
        <w:tabs>
          <w:tab w:val="left" w:pos="7087"/>
        </w:tabs>
        <w:spacing w:after="0" w:line="360" w:lineRule="auto"/>
        <w:jc w:val="both"/>
        <w:rPr>
          <w:rFonts w:ascii="Arial" w:hAnsi="Arial" w:cs="Arial"/>
          <w:sz w:val="24"/>
          <w:szCs w:val="24"/>
        </w:rPr>
      </w:pPr>
      <w:r>
        <w:rPr>
          <w:rFonts w:ascii="Arial" w:hAnsi="Arial" w:cs="Arial"/>
          <w:sz w:val="24"/>
          <w:szCs w:val="24"/>
        </w:rPr>
        <w:t xml:space="preserve">Monitor de </w:t>
      </w:r>
      <w:r w:rsidR="0061073B">
        <w:rPr>
          <w:rFonts w:ascii="Arial" w:hAnsi="Arial" w:cs="Arial"/>
          <w:sz w:val="24"/>
          <w:szCs w:val="24"/>
        </w:rPr>
        <w:t>30’</w:t>
      </w:r>
    </w:p>
    <w:p w14:paraId="1BFA8D35" w14:textId="77777777" w:rsidR="007A2959" w:rsidRDefault="007A2959" w:rsidP="007A2959">
      <w:pPr>
        <w:tabs>
          <w:tab w:val="left" w:pos="7087"/>
        </w:tabs>
        <w:spacing w:after="0" w:line="360" w:lineRule="auto"/>
        <w:jc w:val="both"/>
        <w:rPr>
          <w:rFonts w:ascii="Arial" w:hAnsi="Arial" w:cs="Arial"/>
          <w:sz w:val="24"/>
          <w:szCs w:val="24"/>
        </w:rPr>
      </w:pPr>
    </w:p>
    <w:p w14:paraId="7607F854" w14:textId="77777777" w:rsidR="007A2959" w:rsidRDefault="007A2959" w:rsidP="007A2959">
      <w:pPr>
        <w:tabs>
          <w:tab w:val="left" w:pos="7087"/>
        </w:tabs>
        <w:spacing w:after="0" w:line="360" w:lineRule="auto"/>
        <w:jc w:val="both"/>
        <w:rPr>
          <w:rFonts w:ascii="Arial" w:hAnsi="Arial" w:cs="Arial"/>
          <w:sz w:val="24"/>
          <w:szCs w:val="24"/>
          <w:u w:val="single"/>
        </w:rPr>
      </w:pPr>
      <w:r>
        <w:rPr>
          <w:rFonts w:ascii="Arial" w:hAnsi="Arial" w:cs="Arial"/>
          <w:sz w:val="24"/>
          <w:szCs w:val="24"/>
        </w:rPr>
        <w:t xml:space="preserve"> </w:t>
      </w:r>
      <w:r>
        <w:rPr>
          <w:rFonts w:ascii="Arial" w:hAnsi="Arial" w:cs="Arial"/>
          <w:sz w:val="24"/>
          <w:szCs w:val="24"/>
          <w:u w:val="single"/>
        </w:rPr>
        <w:t>Software:</w:t>
      </w:r>
    </w:p>
    <w:p w14:paraId="51DE8AF5" w14:textId="771D7122" w:rsidR="007A2959" w:rsidRDefault="007A2959" w:rsidP="007A2959">
      <w:pPr>
        <w:tabs>
          <w:tab w:val="left" w:pos="7087"/>
        </w:tabs>
        <w:spacing w:after="0" w:line="360" w:lineRule="auto"/>
        <w:jc w:val="both"/>
        <w:rPr>
          <w:rFonts w:ascii="Arial" w:hAnsi="Arial" w:cs="Arial"/>
          <w:sz w:val="24"/>
          <w:szCs w:val="24"/>
        </w:rPr>
      </w:pPr>
      <w:r>
        <w:rPr>
          <w:rFonts w:ascii="Arial" w:hAnsi="Arial" w:cs="Arial"/>
          <w:sz w:val="24"/>
          <w:szCs w:val="24"/>
        </w:rPr>
        <w:t>Tipo de sistema: Sistema Operativo de 64 bits.</w:t>
      </w:r>
    </w:p>
    <w:p w14:paraId="6185C01A" w14:textId="13F7C6DC" w:rsidR="007A2959" w:rsidRDefault="007A2959" w:rsidP="007A2959">
      <w:pPr>
        <w:tabs>
          <w:tab w:val="left" w:pos="7087"/>
        </w:tabs>
        <w:spacing w:after="0" w:line="360" w:lineRule="auto"/>
        <w:jc w:val="both"/>
        <w:rPr>
          <w:rFonts w:ascii="Arial" w:hAnsi="Arial" w:cs="Arial"/>
          <w:sz w:val="24"/>
          <w:szCs w:val="24"/>
          <w:lang w:val="en-US"/>
        </w:rPr>
      </w:pPr>
      <w:proofErr w:type="spellStart"/>
      <w:r>
        <w:rPr>
          <w:rFonts w:ascii="Arial" w:hAnsi="Arial" w:cs="Arial"/>
          <w:sz w:val="24"/>
          <w:szCs w:val="24"/>
          <w:lang w:val="en-US"/>
        </w:rPr>
        <w:t>Edición</w:t>
      </w:r>
      <w:proofErr w:type="spellEnd"/>
      <w:r>
        <w:rPr>
          <w:rFonts w:ascii="Arial" w:hAnsi="Arial" w:cs="Arial"/>
          <w:sz w:val="24"/>
          <w:szCs w:val="24"/>
          <w:lang w:val="en-US"/>
        </w:rPr>
        <w:t xml:space="preserve"> de Windows: Windows </w:t>
      </w:r>
      <w:r w:rsidR="005F6570">
        <w:rPr>
          <w:rFonts w:ascii="Arial" w:hAnsi="Arial" w:cs="Arial"/>
          <w:sz w:val="24"/>
          <w:szCs w:val="24"/>
          <w:lang w:val="en-US"/>
        </w:rPr>
        <w:t>10 Pro</w:t>
      </w:r>
      <w:r>
        <w:rPr>
          <w:rFonts w:ascii="Arial" w:hAnsi="Arial" w:cs="Arial"/>
          <w:sz w:val="24"/>
          <w:szCs w:val="24"/>
          <w:lang w:val="en-US"/>
        </w:rPr>
        <w:t>.</w:t>
      </w:r>
    </w:p>
    <w:p w14:paraId="6327A340" w14:textId="77777777" w:rsidR="007A2959" w:rsidRDefault="007A2959" w:rsidP="007A2959">
      <w:pPr>
        <w:tabs>
          <w:tab w:val="left" w:pos="7087"/>
        </w:tabs>
        <w:spacing w:after="0" w:line="360" w:lineRule="auto"/>
        <w:jc w:val="both"/>
        <w:rPr>
          <w:rFonts w:ascii="Arial" w:hAnsi="Arial" w:cs="Arial"/>
          <w:sz w:val="24"/>
          <w:szCs w:val="24"/>
          <w:lang w:val="en-US"/>
        </w:rPr>
      </w:pPr>
    </w:p>
    <w:p w14:paraId="1A5E8530" w14:textId="77777777" w:rsidR="0078579F" w:rsidRDefault="0078579F" w:rsidP="0078579F">
      <w:pPr>
        <w:tabs>
          <w:tab w:val="left" w:pos="2175"/>
        </w:tabs>
      </w:pPr>
    </w:p>
    <w:p w14:paraId="37284ECA" w14:textId="78FE69CE" w:rsidR="0078579F" w:rsidRPr="002052D6" w:rsidRDefault="00B24C86" w:rsidP="0078579F">
      <w:pPr>
        <w:pStyle w:val="Estilo1"/>
        <w:outlineLvl w:val="0"/>
        <w:rPr>
          <w:rFonts w:ascii="Arial" w:hAnsi="Arial" w:cs="Arial"/>
          <w:i w:val="0"/>
        </w:rPr>
      </w:pPr>
      <w:bookmarkStart w:id="49" w:name="_Toc150620856"/>
      <w:r>
        <w:rPr>
          <w:rFonts w:ascii="Arial" w:hAnsi="Arial" w:cs="Arial"/>
          <w:i w:val="0"/>
        </w:rPr>
        <w:t xml:space="preserve">3 </w:t>
      </w:r>
      <w:proofErr w:type="gramStart"/>
      <w:r w:rsidR="0078579F">
        <w:rPr>
          <w:rFonts w:ascii="Arial" w:hAnsi="Arial" w:cs="Arial"/>
          <w:i w:val="0"/>
        </w:rPr>
        <w:t>Conclusión</w:t>
      </w:r>
      <w:bookmarkEnd w:id="49"/>
      <w:proofErr w:type="gramEnd"/>
    </w:p>
    <w:p w14:paraId="38033C6D" w14:textId="77777777" w:rsidR="00F409FB" w:rsidRDefault="00F409FB" w:rsidP="00156C1D">
      <w:pPr>
        <w:tabs>
          <w:tab w:val="left" w:pos="2175"/>
        </w:tabs>
        <w:jc w:val="both"/>
      </w:pPr>
    </w:p>
    <w:p w14:paraId="6F31FD02" w14:textId="77777777" w:rsidR="00F409FB" w:rsidRPr="00BA6DE7" w:rsidRDefault="00F409FB" w:rsidP="00156C1D">
      <w:pPr>
        <w:tabs>
          <w:tab w:val="left" w:pos="2175"/>
        </w:tabs>
        <w:jc w:val="both"/>
        <w:rPr>
          <w:rFonts w:ascii="Arial" w:hAnsi="Arial" w:cs="Arial"/>
          <w:sz w:val="24"/>
          <w:szCs w:val="24"/>
        </w:rPr>
      </w:pPr>
      <w:r>
        <w:rPr>
          <w:rFonts w:ascii="Arial" w:hAnsi="Arial" w:cs="Arial"/>
          <w:sz w:val="24"/>
          <w:szCs w:val="24"/>
        </w:rPr>
        <w:tab/>
      </w:r>
      <w:r w:rsidRPr="0078579F">
        <w:rPr>
          <w:rFonts w:ascii="Arial" w:hAnsi="Arial" w:cs="Arial"/>
          <w:sz w:val="24"/>
          <w:szCs w:val="24"/>
        </w:rPr>
        <w:t xml:space="preserve">La migración de registros en papel a formatos digitales representa una evolución fundamental en la gestión de información. Este cambio no solo moderniza los procesos, sino que también conlleva una serie de beneficios significativos. La transición a registros digitales permite un acceso rápido y eficiente a la información, elimina las limitaciones físicas del almacenamiento en papel, y optimiza el uso del espacio </w:t>
      </w:r>
      <w:r w:rsidRPr="0078579F">
        <w:rPr>
          <w:rFonts w:ascii="Arial" w:hAnsi="Arial" w:cs="Arial"/>
          <w:sz w:val="24"/>
          <w:szCs w:val="24"/>
        </w:rPr>
        <w:lastRenderedPageBreak/>
        <w:t xml:space="preserve">y los recursos. La seguridad de los datos se fortalece con medidas avanzadas, y </w:t>
      </w:r>
      <w:r w:rsidRPr="00BA6DE7">
        <w:rPr>
          <w:rFonts w:ascii="Arial" w:hAnsi="Arial" w:cs="Arial"/>
          <w:sz w:val="24"/>
          <w:szCs w:val="24"/>
        </w:rPr>
        <w:t>la facilidad para compartir y colaborar mejora la dinámica de trabajo en equipo.</w:t>
      </w:r>
    </w:p>
    <w:p w14:paraId="0924D2E3" w14:textId="20E6AF1B" w:rsidR="00E46630" w:rsidRDefault="00E46630" w:rsidP="00156C1D">
      <w:pPr>
        <w:tabs>
          <w:tab w:val="left" w:pos="2175"/>
        </w:tabs>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E46630">
        <w:rPr>
          <w:rFonts w:ascii="Arial" w:hAnsi="Arial" w:cs="Arial"/>
          <w:sz w:val="24"/>
          <w:szCs w:val="24"/>
        </w:rPr>
        <w:t>Además, la migración a registros digitales facilita el análisis de datos, la generación de informes y el cumplimiento normativo, proporcionando una mayor transparencia y trazabilidad en los procesos. La sostenibilidad ambiental también se ve favorecida al reducir la dependencia del papel.</w:t>
      </w:r>
    </w:p>
    <w:p w14:paraId="4502CF6B" w14:textId="1BABCD3E" w:rsidR="00BA6DE7" w:rsidRPr="00BA6DE7" w:rsidRDefault="00E46630" w:rsidP="00156C1D">
      <w:pPr>
        <w:tabs>
          <w:tab w:val="left" w:pos="2175"/>
        </w:tabs>
        <w:jc w:val="both"/>
        <w:rPr>
          <w:rFonts w:ascii="Arial" w:hAnsi="Arial" w:cs="Arial"/>
          <w:sz w:val="24"/>
          <w:szCs w:val="24"/>
          <w:lang w:val="en-US"/>
        </w:rPr>
      </w:pPr>
      <w:r>
        <w:rPr>
          <w:rFonts w:ascii="Arial" w:hAnsi="Arial" w:cs="Arial"/>
          <w:sz w:val="24"/>
          <w:szCs w:val="24"/>
        </w:rPr>
        <w:t xml:space="preserve">   </w:t>
      </w:r>
      <w:r>
        <w:rPr>
          <w:rFonts w:ascii="Arial" w:hAnsi="Arial" w:cs="Arial"/>
          <w:sz w:val="24"/>
          <w:szCs w:val="24"/>
        </w:rPr>
        <w:tab/>
      </w:r>
      <w:r w:rsidR="00BA6DE7" w:rsidRPr="00BA6DE7">
        <w:rPr>
          <w:rFonts w:ascii="Arial" w:hAnsi="Arial" w:cs="Arial"/>
          <w:sz w:val="24"/>
          <w:szCs w:val="24"/>
        </w:rPr>
        <w:t xml:space="preserve">En conclusión, la </w:t>
      </w:r>
      <w:r>
        <w:rPr>
          <w:rFonts w:ascii="Arial" w:hAnsi="Arial" w:cs="Arial"/>
          <w:sz w:val="24"/>
          <w:szCs w:val="24"/>
        </w:rPr>
        <w:t xml:space="preserve">implementación </w:t>
      </w:r>
      <w:r w:rsidR="00BA6DE7" w:rsidRPr="00BA6DE7">
        <w:rPr>
          <w:rFonts w:ascii="Arial" w:hAnsi="Arial" w:cs="Arial"/>
          <w:sz w:val="24"/>
          <w:szCs w:val="24"/>
        </w:rPr>
        <w:t>de</w:t>
      </w:r>
      <w:r>
        <w:rPr>
          <w:rFonts w:ascii="Arial" w:hAnsi="Arial" w:cs="Arial"/>
          <w:sz w:val="24"/>
          <w:szCs w:val="24"/>
        </w:rPr>
        <w:t xml:space="preserve">l Sistema de Registro de Detenidos </w:t>
      </w:r>
      <w:proofErr w:type="gramStart"/>
      <w:r>
        <w:rPr>
          <w:rFonts w:ascii="Arial" w:hAnsi="Arial" w:cs="Arial"/>
          <w:sz w:val="24"/>
          <w:szCs w:val="24"/>
        </w:rPr>
        <w:t>Penales,</w:t>
      </w:r>
      <w:proofErr w:type="gramEnd"/>
      <w:r>
        <w:rPr>
          <w:rFonts w:ascii="Arial" w:hAnsi="Arial" w:cs="Arial"/>
          <w:sz w:val="24"/>
          <w:szCs w:val="24"/>
        </w:rPr>
        <w:t xml:space="preserve"> </w:t>
      </w:r>
      <w:r w:rsidR="00BA6DE7" w:rsidRPr="00BA6DE7">
        <w:rPr>
          <w:rFonts w:ascii="Arial" w:hAnsi="Arial" w:cs="Arial"/>
          <w:sz w:val="24"/>
          <w:szCs w:val="24"/>
        </w:rPr>
        <w:t>no solo representa un avance tecnológico, sino una estrategia integral que impulsa la eficiencia operativa, la seguridad de la información y la sostenibilidad, estableciendo así las bases para un sistema de gestión moderno y eficaz.</w:t>
      </w:r>
    </w:p>
    <w:p w14:paraId="73CEFFDF" w14:textId="77777777" w:rsidR="0078579F" w:rsidRDefault="0078579F" w:rsidP="00156C1D">
      <w:pPr>
        <w:tabs>
          <w:tab w:val="left" w:pos="2175"/>
        </w:tabs>
        <w:jc w:val="both"/>
        <w:rPr>
          <w:lang w:val="en-US"/>
        </w:rPr>
      </w:pPr>
    </w:p>
    <w:p w14:paraId="51366C11" w14:textId="77777777" w:rsidR="0078579F" w:rsidRDefault="0078579F" w:rsidP="00D27B80">
      <w:pPr>
        <w:tabs>
          <w:tab w:val="left" w:pos="2175"/>
        </w:tabs>
        <w:rPr>
          <w:lang w:val="en-US"/>
        </w:rPr>
      </w:pPr>
    </w:p>
    <w:p w14:paraId="1120F267" w14:textId="77777777" w:rsidR="0078579F" w:rsidRPr="001C2B84" w:rsidRDefault="0078579F" w:rsidP="00D27B80">
      <w:pPr>
        <w:tabs>
          <w:tab w:val="left" w:pos="2175"/>
        </w:tabs>
        <w:rPr>
          <w:lang w:val="en-US"/>
        </w:rPr>
      </w:pPr>
    </w:p>
    <w:p w14:paraId="6C74AE87" w14:textId="77777777" w:rsidR="00D27B80" w:rsidRPr="001E0602" w:rsidRDefault="00D27B80" w:rsidP="00D27B80">
      <w:pPr>
        <w:pStyle w:val="Estilo4"/>
        <w:outlineLvl w:val="0"/>
      </w:pPr>
      <w:bookmarkStart w:id="50" w:name="_Toc529795279"/>
      <w:bookmarkStart w:id="51" w:name="_Toc150620857"/>
      <w:r>
        <w:t>APENDICE</w:t>
      </w:r>
      <w:bookmarkEnd w:id="50"/>
      <w:bookmarkEnd w:id="51"/>
    </w:p>
    <w:p w14:paraId="014DEDB6" w14:textId="77777777" w:rsidR="007A2959" w:rsidRDefault="007A2959" w:rsidP="007A2959">
      <w:pPr>
        <w:pStyle w:val="Estilo2"/>
        <w:spacing w:line="360" w:lineRule="auto"/>
        <w:outlineLvl w:val="1"/>
        <w:rPr>
          <w:b w:val="0"/>
          <w:color w:val="auto"/>
          <w:sz w:val="24"/>
          <w:szCs w:val="24"/>
          <w:u w:val="none"/>
          <w:lang w:val="en-US"/>
        </w:rPr>
      </w:pPr>
    </w:p>
    <w:p w14:paraId="588F70FD" w14:textId="77777777" w:rsidR="000D233B" w:rsidRDefault="000D233B" w:rsidP="000D233B"/>
    <w:p w14:paraId="11EE909A" w14:textId="05BD0FED" w:rsidR="000D233B" w:rsidRPr="002834FF" w:rsidRDefault="005B1087" w:rsidP="000D233B">
      <w:pPr>
        <w:pStyle w:val="Estilo1"/>
        <w:outlineLvl w:val="0"/>
        <w:rPr>
          <w:rFonts w:ascii="Arial" w:hAnsi="Arial" w:cs="Arial"/>
          <w:i w:val="0"/>
        </w:rPr>
      </w:pPr>
      <w:bookmarkStart w:id="52" w:name="_Toc529795283"/>
      <w:bookmarkStart w:id="53" w:name="_Toc150620858"/>
      <w:r>
        <w:rPr>
          <w:rFonts w:ascii="Arial" w:hAnsi="Arial" w:cs="Arial"/>
          <w:i w:val="0"/>
        </w:rPr>
        <w:t>4</w:t>
      </w:r>
      <w:r w:rsidR="000D233B">
        <w:rPr>
          <w:rFonts w:ascii="Arial" w:hAnsi="Arial" w:cs="Arial"/>
          <w:i w:val="0"/>
        </w:rPr>
        <w:t xml:space="preserve"> </w:t>
      </w:r>
      <w:proofErr w:type="gramStart"/>
      <w:r w:rsidR="000D233B" w:rsidRPr="002834FF">
        <w:rPr>
          <w:rFonts w:ascii="Arial" w:hAnsi="Arial" w:cs="Arial"/>
          <w:i w:val="0"/>
        </w:rPr>
        <w:t>Técnicas</w:t>
      </w:r>
      <w:proofErr w:type="gramEnd"/>
      <w:r w:rsidR="000D233B" w:rsidRPr="002834FF">
        <w:rPr>
          <w:rFonts w:ascii="Arial" w:hAnsi="Arial" w:cs="Arial"/>
          <w:i w:val="0"/>
        </w:rPr>
        <w:t xml:space="preserve"> De Relevamiento Utilizadas</w:t>
      </w:r>
      <w:bookmarkEnd w:id="52"/>
      <w:bookmarkEnd w:id="53"/>
    </w:p>
    <w:p w14:paraId="27214D52" w14:textId="77777777" w:rsidR="00252819" w:rsidRDefault="00252819" w:rsidP="000D233B">
      <w:pPr>
        <w:jc w:val="both"/>
        <w:rPr>
          <w:rFonts w:ascii="Arial" w:hAnsi="Arial" w:cs="Arial"/>
          <w:b/>
          <w:sz w:val="24"/>
          <w:szCs w:val="24"/>
          <w:u w:val="single"/>
        </w:rPr>
      </w:pPr>
    </w:p>
    <w:p w14:paraId="69A76E87" w14:textId="77777777" w:rsidR="000D233B" w:rsidRDefault="000D233B" w:rsidP="000D233B">
      <w:pPr>
        <w:jc w:val="both"/>
        <w:rPr>
          <w:rFonts w:ascii="Arial" w:hAnsi="Arial" w:cs="Arial"/>
          <w:b/>
          <w:sz w:val="24"/>
          <w:szCs w:val="24"/>
          <w:u w:val="single"/>
        </w:rPr>
      </w:pPr>
      <w:r>
        <w:rPr>
          <w:rFonts w:ascii="Arial" w:hAnsi="Arial" w:cs="Arial"/>
          <w:b/>
          <w:sz w:val="24"/>
          <w:szCs w:val="24"/>
          <w:u w:val="single"/>
        </w:rPr>
        <w:t>Fuentes:</w:t>
      </w:r>
    </w:p>
    <w:p w14:paraId="0476F384" w14:textId="192609FE" w:rsidR="000D233B" w:rsidRDefault="000D233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 xml:space="preserve">Comisario </w:t>
      </w:r>
      <w:proofErr w:type="spellStart"/>
      <w:r>
        <w:rPr>
          <w:rFonts w:ascii="Arial" w:hAnsi="Arial" w:cs="Arial"/>
          <w:sz w:val="24"/>
          <w:szCs w:val="24"/>
        </w:rPr>
        <w:t>Ghinzani</w:t>
      </w:r>
      <w:proofErr w:type="spellEnd"/>
      <w:r>
        <w:rPr>
          <w:rFonts w:ascii="Arial" w:hAnsi="Arial" w:cs="Arial"/>
          <w:sz w:val="24"/>
          <w:szCs w:val="24"/>
        </w:rPr>
        <w:t xml:space="preserve"> Diego (Titular)</w:t>
      </w:r>
    </w:p>
    <w:p w14:paraId="14726CDC" w14:textId="19959EC0" w:rsidR="000D233B" w:rsidRDefault="000D233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Oficial Ayudante Illescas Michael (Oficial de Servicio)</w:t>
      </w:r>
    </w:p>
    <w:p w14:paraId="7CD22D8D" w14:textId="77777777" w:rsidR="00A1743F" w:rsidRDefault="00D9171C"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 xml:space="preserve">Sitio Web institucional </w:t>
      </w:r>
      <w:hyperlink r:id="rId26" w:history="1">
        <w:r w:rsidR="00A85ED8" w:rsidRPr="00211D0B">
          <w:rPr>
            <w:rStyle w:val="Hipervnculo"/>
            <w:rFonts w:ascii="Arial" w:hAnsi="Arial" w:cs="Arial"/>
            <w:sz w:val="24"/>
            <w:szCs w:val="24"/>
          </w:rPr>
          <w:t>https://www.mseg.gba.gov.ar/</w:t>
        </w:r>
      </w:hyperlink>
      <w:r w:rsidR="00A1743F" w:rsidRPr="00A1743F">
        <w:rPr>
          <w:rFonts w:ascii="Arial" w:hAnsi="Arial" w:cs="Arial"/>
          <w:sz w:val="24"/>
          <w:szCs w:val="24"/>
        </w:rPr>
        <w:t xml:space="preserve"> </w:t>
      </w:r>
    </w:p>
    <w:p w14:paraId="2CB1FD4D" w14:textId="36728504" w:rsidR="003A43E0" w:rsidRDefault="003A43E0"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Normativas institucionales y en materia penal vigentes</w:t>
      </w:r>
    </w:p>
    <w:p w14:paraId="17C95D98" w14:textId="56F12981" w:rsidR="00A1743F" w:rsidRDefault="00A1743F"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Documentación adjuntada</w:t>
      </w:r>
    </w:p>
    <w:p w14:paraId="4765D907" w14:textId="231847E4" w:rsidR="00D9171C" w:rsidRDefault="00D9171C" w:rsidP="00A1743F">
      <w:pPr>
        <w:pStyle w:val="Prrafodelista"/>
        <w:spacing w:after="160" w:line="259" w:lineRule="auto"/>
        <w:jc w:val="both"/>
        <w:rPr>
          <w:rFonts w:ascii="Arial" w:hAnsi="Arial" w:cs="Arial"/>
          <w:sz w:val="24"/>
          <w:szCs w:val="24"/>
        </w:rPr>
      </w:pPr>
    </w:p>
    <w:p w14:paraId="6268BCBC" w14:textId="77777777" w:rsidR="000D233B" w:rsidRDefault="000D233B" w:rsidP="000D233B">
      <w:pPr>
        <w:jc w:val="both"/>
        <w:rPr>
          <w:rFonts w:ascii="Arial" w:hAnsi="Arial" w:cs="Arial"/>
          <w:sz w:val="24"/>
          <w:szCs w:val="24"/>
        </w:rPr>
      </w:pPr>
    </w:p>
    <w:p w14:paraId="671D5176" w14:textId="77777777" w:rsidR="000D233B" w:rsidRPr="00AF74A1" w:rsidRDefault="000D233B" w:rsidP="000D233B">
      <w:pPr>
        <w:jc w:val="both"/>
        <w:rPr>
          <w:rFonts w:ascii="Arial" w:hAnsi="Arial" w:cs="Arial"/>
          <w:b/>
          <w:sz w:val="24"/>
          <w:szCs w:val="24"/>
          <w:u w:val="single"/>
        </w:rPr>
      </w:pPr>
      <w:r w:rsidRPr="00AF74A1">
        <w:rPr>
          <w:rFonts w:ascii="Arial" w:hAnsi="Arial" w:cs="Arial"/>
          <w:b/>
          <w:sz w:val="24"/>
          <w:szCs w:val="24"/>
          <w:u w:val="single"/>
        </w:rPr>
        <w:t>Procedimientos:</w:t>
      </w:r>
    </w:p>
    <w:p w14:paraId="6ACAFB8C" w14:textId="343486E9" w:rsidR="000D233B" w:rsidRDefault="000D233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Entrevista</w:t>
      </w:r>
      <w:r w:rsidR="00D424D5">
        <w:rPr>
          <w:rFonts w:ascii="Arial" w:hAnsi="Arial" w:cs="Arial"/>
          <w:sz w:val="24"/>
          <w:szCs w:val="24"/>
        </w:rPr>
        <w:t>s</w:t>
      </w:r>
    </w:p>
    <w:p w14:paraId="08212858" w14:textId="5E286A8A" w:rsidR="000D233B" w:rsidRDefault="000D233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Cuestionario</w:t>
      </w:r>
      <w:r w:rsidR="00D424D5">
        <w:rPr>
          <w:rFonts w:ascii="Arial" w:hAnsi="Arial" w:cs="Arial"/>
          <w:sz w:val="24"/>
          <w:szCs w:val="24"/>
        </w:rPr>
        <w:t>s</w:t>
      </w:r>
    </w:p>
    <w:p w14:paraId="7B155C75" w14:textId="77777777" w:rsidR="000D233B" w:rsidRDefault="000D233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Revisión De La Documentación</w:t>
      </w:r>
    </w:p>
    <w:p w14:paraId="7D88DFF3" w14:textId="77777777" w:rsidR="000D233B" w:rsidRPr="00EA3DCB" w:rsidRDefault="000D233B" w:rsidP="000D233B">
      <w:pPr>
        <w:pStyle w:val="Prrafodelista"/>
        <w:spacing w:after="160" w:line="259" w:lineRule="auto"/>
        <w:jc w:val="both"/>
        <w:rPr>
          <w:rFonts w:ascii="Arial" w:hAnsi="Arial" w:cs="Arial"/>
          <w:sz w:val="24"/>
          <w:szCs w:val="24"/>
        </w:rPr>
      </w:pPr>
    </w:p>
    <w:p w14:paraId="07045967" w14:textId="49B50B12" w:rsidR="000D233B" w:rsidRPr="00183007" w:rsidRDefault="000D233B" w:rsidP="000D233B">
      <w:pPr>
        <w:jc w:val="both"/>
        <w:rPr>
          <w:rFonts w:ascii="Arial" w:hAnsi="Arial" w:cs="Arial"/>
          <w:b/>
          <w:sz w:val="24"/>
          <w:szCs w:val="24"/>
          <w:u w:val="single"/>
        </w:rPr>
      </w:pPr>
      <w:r>
        <w:rPr>
          <w:rFonts w:ascii="Arial" w:hAnsi="Arial" w:cs="Arial"/>
          <w:b/>
          <w:sz w:val="24"/>
          <w:szCs w:val="24"/>
          <w:u w:val="single"/>
        </w:rPr>
        <w:t>Cuestionario Realizado</w:t>
      </w:r>
      <w:r w:rsidRPr="0032600C">
        <w:rPr>
          <w:rFonts w:ascii="Arial" w:hAnsi="Arial" w:cs="Arial"/>
          <w:b/>
          <w:sz w:val="24"/>
          <w:szCs w:val="24"/>
          <w:u w:val="single"/>
        </w:rPr>
        <w:t xml:space="preserve"> </w:t>
      </w:r>
      <w:r w:rsidR="00AE6500">
        <w:rPr>
          <w:rFonts w:ascii="Arial" w:hAnsi="Arial" w:cs="Arial"/>
          <w:b/>
          <w:sz w:val="24"/>
          <w:szCs w:val="24"/>
          <w:u w:val="single"/>
        </w:rPr>
        <w:t>a los usuarios</w:t>
      </w:r>
      <w:r w:rsidRPr="0032600C">
        <w:rPr>
          <w:rFonts w:ascii="Arial" w:hAnsi="Arial" w:cs="Arial"/>
          <w:b/>
          <w:sz w:val="24"/>
          <w:szCs w:val="24"/>
          <w:u w:val="single"/>
        </w:rPr>
        <w:t>.</w:t>
      </w:r>
    </w:p>
    <w:p w14:paraId="4CE67C17" w14:textId="41767F9D" w:rsidR="000D233B" w:rsidRPr="00EA3DCB" w:rsidRDefault="000D233B"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 xml:space="preserve">¿Cuáles son las actividades que realiza la </w:t>
      </w:r>
      <w:r>
        <w:rPr>
          <w:rFonts w:ascii="Arial" w:hAnsi="Arial" w:cs="Arial"/>
          <w:sz w:val="24"/>
          <w:szCs w:val="24"/>
        </w:rPr>
        <w:t>institución</w:t>
      </w:r>
      <w:r w:rsidRPr="00EA3DCB">
        <w:rPr>
          <w:rFonts w:ascii="Arial" w:hAnsi="Arial" w:cs="Arial"/>
          <w:sz w:val="24"/>
          <w:szCs w:val="24"/>
        </w:rPr>
        <w:t>?</w:t>
      </w:r>
    </w:p>
    <w:p w14:paraId="4133569F" w14:textId="67542D1A" w:rsidR="000D233B" w:rsidRPr="00EA3DCB" w:rsidRDefault="000D233B"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 xml:space="preserve">¿Cuál es el objetivo de </w:t>
      </w:r>
      <w:proofErr w:type="gramStart"/>
      <w:r w:rsidRPr="00EA3DCB">
        <w:rPr>
          <w:rFonts w:ascii="Arial" w:hAnsi="Arial" w:cs="Arial"/>
          <w:sz w:val="24"/>
          <w:szCs w:val="24"/>
        </w:rPr>
        <w:t xml:space="preserve">la </w:t>
      </w:r>
      <w:r w:rsidR="00736D71">
        <w:rPr>
          <w:rFonts w:ascii="Arial" w:hAnsi="Arial" w:cs="Arial"/>
          <w:sz w:val="24"/>
          <w:szCs w:val="24"/>
        </w:rPr>
        <w:t>misma</w:t>
      </w:r>
      <w:proofErr w:type="gramEnd"/>
      <w:r w:rsidRPr="00EA3DCB">
        <w:rPr>
          <w:rFonts w:ascii="Arial" w:hAnsi="Arial" w:cs="Arial"/>
          <w:sz w:val="24"/>
          <w:szCs w:val="24"/>
        </w:rPr>
        <w:t>?</w:t>
      </w:r>
    </w:p>
    <w:p w14:paraId="698EEA8D" w14:textId="235321BA" w:rsidR="000D233B" w:rsidRDefault="000D233B"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¿Cómo está organizada? (tareas de cada área)</w:t>
      </w:r>
    </w:p>
    <w:p w14:paraId="6F3425FB" w14:textId="5DBBF742" w:rsidR="008932D5" w:rsidRPr="00EA3DCB" w:rsidRDefault="008932D5" w:rsidP="00B515C9">
      <w:pPr>
        <w:pStyle w:val="Prrafodelista"/>
        <w:numPr>
          <w:ilvl w:val="0"/>
          <w:numId w:val="11"/>
        </w:numPr>
        <w:spacing w:after="0" w:line="480" w:lineRule="auto"/>
        <w:jc w:val="both"/>
        <w:rPr>
          <w:rFonts w:ascii="Arial" w:hAnsi="Arial" w:cs="Arial"/>
          <w:sz w:val="24"/>
          <w:szCs w:val="24"/>
        </w:rPr>
      </w:pPr>
      <w:r>
        <w:rPr>
          <w:rFonts w:ascii="Arial" w:hAnsi="Arial" w:cs="Arial"/>
          <w:sz w:val="24"/>
          <w:szCs w:val="24"/>
        </w:rPr>
        <w:t>¿</w:t>
      </w:r>
      <w:r w:rsidR="0038343C">
        <w:rPr>
          <w:rFonts w:ascii="Arial" w:hAnsi="Arial" w:cs="Arial"/>
          <w:sz w:val="24"/>
          <w:szCs w:val="24"/>
        </w:rPr>
        <w:t>Dónde</w:t>
      </w:r>
      <w:r>
        <w:rPr>
          <w:rFonts w:ascii="Arial" w:hAnsi="Arial" w:cs="Arial"/>
          <w:sz w:val="24"/>
          <w:szCs w:val="24"/>
        </w:rPr>
        <w:t xml:space="preserve"> se encuentra normado el funcionamiento de la Organización?</w:t>
      </w:r>
    </w:p>
    <w:p w14:paraId="2AC9066E" w14:textId="56CAE2E0" w:rsidR="000D233B" w:rsidRPr="00EA3DCB" w:rsidRDefault="000D233B"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¿Cuántas personas trabajan</w:t>
      </w:r>
      <w:r w:rsidR="008932D5">
        <w:rPr>
          <w:rFonts w:ascii="Arial" w:hAnsi="Arial" w:cs="Arial"/>
          <w:sz w:val="24"/>
          <w:szCs w:val="24"/>
        </w:rPr>
        <w:t xml:space="preserve"> allí</w:t>
      </w:r>
      <w:r w:rsidRPr="00EA3DCB">
        <w:rPr>
          <w:rFonts w:ascii="Arial" w:hAnsi="Arial" w:cs="Arial"/>
          <w:sz w:val="24"/>
          <w:szCs w:val="24"/>
        </w:rPr>
        <w:t>?</w:t>
      </w:r>
    </w:p>
    <w:p w14:paraId="47C9C2C5" w14:textId="77777777" w:rsidR="000D233B" w:rsidRDefault="000D233B"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 xml:space="preserve">Actualmente, ¿posee un sistema? </w:t>
      </w:r>
    </w:p>
    <w:p w14:paraId="59CC389C" w14:textId="3B9DFEC9" w:rsidR="00F434DF" w:rsidRPr="00EA3DCB" w:rsidRDefault="00F434DF" w:rsidP="00B515C9">
      <w:pPr>
        <w:pStyle w:val="Prrafodelista"/>
        <w:numPr>
          <w:ilvl w:val="0"/>
          <w:numId w:val="11"/>
        </w:numPr>
        <w:spacing w:after="0" w:line="480" w:lineRule="auto"/>
        <w:jc w:val="both"/>
        <w:rPr>
          <w:rFonts w:ascii="Arial" w:hAnsi="Arial" w:cs="Arial"/>
          <w:sz w:val="24"/>
          <w:szCs w:val="24"/>
        </w:rPr>
      </w:pPr>
      <w:r>
        <w:rPr>
          <w:rFonts w:ascii="Arial" w:hAnsi="Arial" w:cs="Arial"/>
          <w:sz w:val="24"/>
          <w:szCs w:val="24"/>
        </w:rPr>
        <w:t>¿Cómo funciona dicho sistema?</w:t>
      </w:r>
    </w:p>
    <w:p w14:paraId="2241D669" w14:textId="50FA65A3" w:rsidR="000D233B" w:rsidRPr="00EA3DCB" w:rsidRDefault="000D233B"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 xml:space="preserve">¿Qué le gustaría que el </w:t>
      </w:r>
      <w:r w:rsidR="00F434DF">
        <w:rPr>
          <w:rFonts w:ascii="Arial" w:hAnsi="Arial" w:cs="Arial"/>
          <w:sz w:val="24"/>
          <w:szCs w:val="24"/>
        </w:rPr>
        <w:t xml:space="preserve">nuevo </w:t>
      </w:r>
      <w:r w:rsidRPr="00EA3DCB">
        <w:rPr>
          <w:rFonts w:ascii="Arial" w:hAnsi="Arial" w:cs="Arial"/>
          <w:sz w:val="24"/>
          <w:szCs w:val="24"/>
        </w:rPr>
        <w:t xml:space="preserve">sistema realice? </w:t>
      </w:r>
    </w:p>
    <w:p w14:paraId="52CB41A0" w14:textId="77777777" w:rsidR="000D233B" w:rsidRDefault="000D233B"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¿Qué piensa que debería poseer el sistema?</w:t>
      </w:r>
    </w:p>
    <w:p w14:paraId="001B3286" w14:textId="67955100" w:rsidR="000D233B" w:rsidRPr="00F434DF" w:rsidRDefault="00736D71" w:rsidP="00B515C9">
      <w:pPr>
        <w:pStyle w:val="Prrafodelista"/>
        <w:numPr>
          <w:ilvl w:val="0"/>
          <w:numId w:val="11"/>
        </w:numPr>
        <w:spacing w:after="0" w:line="480" w:lineRule="auto"/>
        <w:jc w:val="both"/>
        <w:rPr>
          <w:rFonts w:ascii="Arial" w:hAnsi="Arial" w:cs="Arial"/>
          <w:sz w:val="24"/>
          <w:szCs w:val="24"/>
        </w:rPr>
      </w:pPr>
      <w:r w:rsidRPr="00EA3DCB">
        <w:rPr>
          <w:rFonts w:ascii="Arial" w:hAnsi="Arial" w:cs="Arial"/>
          <w:sz w:val="24"/>
          <w:szCs w:val="24"/>
        </w:rPr>
        <w:t>¿Qué problemas diarios se podría resolver con la implementación del sistema?</w:t>
      </w:r>
    </w:p>
    <w:p w14:paraId="739AC67A" w14:textId="77777777" w:rsidR="00B86367" w:rsidRDefault="00B86367" w:rsidP="00B86367">
      <w:pPr>
        <w:tabs>
          <w:tab w:val="left" w:pos="2175"/>
        </w:tabs>
      </w:pPr>
    </w:p>
    <w:p w14:paraId="450DCB9F" w14:textId="77777777" w:rsidR="002C115A" w:rsidRDefault="002C115A" w:rsidP="00B86367">
      <w:pPr>
        <w:tabs>
          <w:tab w:val="left" w:pos="2175"/>
        </w:tabs>
      </w:pPr>
    </w:p>
    <w:p w14:paraId="4276BD09" w14:textId="77777777" w:rsidR="002C115A" w:rsidRDefault="002C115A" w:rsidP="00B86367">
      <w:pPr>
        <w:tabs>
          <w:tab w:val="left" w:pos="2175"/>
        </w:tabs>
      </w:pPr>
    </w:p>
    <w:p w14:paraId="070EA28B" w14:textId="77777777" w:rsidR="002C115A" w:rsidRDefault="002C115A" w:rsidP="00B86367">
      <w:pPr>
        <w:tabs>
          <w:tab w:val="left" w:pos="2175"/>
        </w:tabs>
      </w:pPr>
    </w:p>
    <w:p w14:paraId="3595D3B8" w14:textId="77777777" w:rsidR="002C115A" w:rsidRDefault="002C115A" w:rsidP="00B86367">
      <w:pPr>
        <w:tabs>
          <w:tab w:val="left" w:pos="2175"/>
        </w:tabs>
      </w:pPr>
    </w:p>
    <w:p w14:paraId="1E49B425" w14:textId="77777777" w:rsidR="002C115A" w:rsidRDefault="002C115A" w:rsidP="00B86367">
      <w:pPr>
        <w:tabs>
          <w:tab w:val="left" w:pos="2175"/>
        </w:tabs>
      </w:pPr>
    </w:p>
    <w:p w14:paraId="6CE9CE95" w14:textId="77777777" w:rsidR="002C115A" w:rsidRDefault="002C115A" w:rsidP="00B86367">
      <w:pPr>
        <w:tabs>
          <w:tab w:val="left" w:pos="2175"/>
        </w:tabs>
      </w:pPr>
    </w:p>
    <w:p w14:paraId="2D0905C3" w14:textId="77777777" w:rsidR="002C115A" w:rsidRDefault="002C115A" w:rsidP="00B86367">
      <w:pPr>
        <w:tabs>
          <w:tab w:val="left" w:pos="2175"/>
        </w:tabs>
      </w:pPr>
    </w:p>
    <w:p w14:paraId="165F3E87" w14:textId="79F4FC4E" w:rsidR="00595C4C" w:rsidRPr="002052D6" w:rsidRDefault="00595C4C" w:rsidP="00595C4C">
      <w:pPr>
        <w:pStyle w:val="Estilo1"/>
        <w:outlineLvl w:val="0"/>
        <w:rPr>
          <w:rFonts w:ascii="Arial" w:hAnsi="Arial" w:cs="Arial"/>
          <w:i w:val="0"/>
        </w:rPr>
      </w:pPr>
      <w:bookmarkStart w:id="54" w:name="_Toc529795282"/>
      <w:bookmarkStart w:id="55" w:name="_Toc150620859"/>
      <w:r>
        <w:rPr>
          <w:rFonts w:ascii="Arial" w:hAnsi="Arial" w:cs="Arial"/>
          <w:i w:val="0"/>
        </w:rPr>
        <w:lastRenderedPageBreak/>
        <w:t xml:space="preserve">4.1 Formularios Y </w:t>
      </w:r>
      <w:r w:rsidRPr="002052D6">
        <w:rPr>
          <w:rFonts w:ascii="Arial" w:hAnsi="Arial" w:cs="Arial"/>
          <w:i w:val="0"/>
        </w:rPr>
        <w:t xml:space="preserve">Documentación De </w:t>
      </w:r>
      <w:bookmarkEnd w:id="54"/>
      <w:r>
        <w:rPr>
          <w:rFonts w:ascii="Arial" w:hAnsi="Arial" w:cs="Arial"/>
          <w:i w:val="0"/>
        </w:rPr>
        <w:t>Organización</w:t>
      </w:r>
      <w:bookmarkEnd w:id="55"/>
    </w:p>
    <w:p w14:paraId="68B6DB8F" w14:textId="77777777" w:rsidR="002C115A" w:rsidRDefault="006303F4" w:rsidP="00B86367">
      <w:pPr>
        <w:tabs>
          <w:tab w:val="left" w:pos="2175"/>
        </w:tabs>
        <w:rPr>
          <w:noProof/>
        </w:rPr>
      </w:pPr>
      <w:r>
        <w:rPr>
          <w:noProof/>
        </w:rPr>
        <w:drawing>
          <wp:inline distT="0" distB="0" distL="0" distR="0" wp14:anchorId="2B80909F" wp14:editId="1ED46703">
            <wp:extent cx="6146830" cy="4492487"/>
            <wp:effectExtent l="0" t="0" r="6350" b="3810"/>
            <wp:docPr id="9358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013" name="Imagen 1" descr="Texto&#10;&#10;Descripción generada automáticamente"/>
                    <pic:cNvPicPr/>
                  </pic:nvPicPr>
                  <pic:blipFill>
                    <a:blip r:embed="rId27"/>
                    <a:stretch>
                      <a:fillRect/>
                    </a:stretch>
                  </pic:blipFill>
                  <pic:spPr>
                    <a:xfrm>
                      <a:off x="0" y="0"/>
                      <a:ext cx="6177353" cy="4514795"/>
                    </a:xfrm>
                    <a:prstGeom prst="rect">
                      <a:avLst/>
                    </a:prstGeom>
                  </pic:spPr>
                </pic:pic>
              </a:graphicData>
            </a:graphic>
          </wp:inline>
        </w:drawing>
      </w:r>
      <w:r w:rsidR="00EC60D7" w:rsidRPr="00EC60D7">
        <w:rPr>
          <w:noProof/>
        </w:rPr>
        <w:t xml:space="preserve"> </w:t>
      </w:r>
    </w:p>
    <w:p w14:paraId="403D9AC5" w14:textId="77777777" w:rsidR="002C115A" w:rsidRPr="00A32E20" w:rsidRDefault="002C115A" w:rsidP="00B86367">
      <w:pPr>
        <w:tabs>
          <w:tab w:val="left" w:pos="2175"/>
        </w:tabs>
        <w:rPr>
          <w:rFonts w:ascii="Arial" w:hAnsi="Arial" w:cs="Arial"/>
          <w:noProof/>
          <w:sz w:val="24"/>
          <w:szCs w:val="24"/>
        </w:rPr>
      </w:pPr>
    </w:p>
    <w:p w14:paraId="5E17CDC8" w14:textId="54C2544A" w:rsidR="002C115A" w:rsidRPr="00A32E20" w:rsidRDefault="00D31461" w:rsidP="00B515C9">
      <w:pPr>
        <w:pStyle w:val="Prrafodelista"/>
        <w:numPr>
          <w:ilvl w:val="0"/>
          <w:numId w:val="9"/>
        </w:numPr>
        <w:tabs>
          <w:tab w:val="left" w:pos="2175"/>
        </w:tabs>
        <w:rPr>
          <w:rFonts w:ascii="Arial" w:hAnsi="Arial" w:cs="Arial"/>
          <w:noProof/>
          <w:sz w:val="24"/>
          <w:szCs w:val="24"/>
        </w:rPr>
      </w:pPr>
      <w:r w:rsidRPr="00A32E20">
        <w:rPr>
          <w:rFonts w:ascii="Arial" w:hAnsi="Arial" w:cs="Arial"/>
          <w:noProof/>
          <w:sz w:val="24"/>
          <w:szCs w:val="24"/>
        </w:rPr>
        <w:t xml:space="preserve">Primer hoja del bibliorato en soporte papel utilizado actualmente. </w:t>
      </w:r>
    </w:p>
    <w:p w14:paraId="06ABB0D9" w14:textId="04E1E264" w:rsidR="00B86367" w:rsidRDefault="00EC60D7" w:rsidP="00B86367">
      <w:pPr>
        <w:tabs>
          <w:tab w:val="left" w:pos="2175"/>
        </w:tabs>
      </w:pPr>
      <w:r>
        <w:rPr>
          <w:noProof/>
        </w:rPr>
        <w:lastRenderedPageBreak/>
        <w:drawing>
          <wp:inline distT="0" distB="0" distL="0" distR="0" wp14:anchorId="2DAD8669" wp14:editId="48982ED3">
            <wp:extent cx="6030595" cy="4384675"/>
            <wp:effectExtent l="0" t="0" r="8255" b="0"/>
            <wp:docPr id="138320657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06570" name="Imagen 1" descr="Calendario&#10;&#10;Descripción generada automáticamente"/>
                    <pic:cNvPicPr/>
                  </pic:nvPicPr>
                  <pic:blipFill>
                    <a:blip r:embed="rId28"/>
                    <a:stretch>
                      <a:fillRect/>
                    </a:stretch>
                  </pic:blipFill>
                  <pic:spPr>
                    <a:xfrm>
                      <a:off x="0" y="0"/>
                      <a:ext cx="6030595" cy="4384675"/>
                    </a:xfrm>
                    <a:prstGeom prst="rect">
                      <a:avLst/>
                    </a:prstGeom>
                  </pic:spPr>
                </pic:pic>
              </a:graphicData>
            </a:graphic>
          </wp:inline>
        </w:drawing>
      </w:r>
    </w:p>
    <w:p w14:paraId="6845BFB7" w14:textId="2E59DE5F" w:rsidR="009C10D0" w:rsidRPr="008E436D" w:rsidRDefault="009C10D0" w:rsidP="00B515C9">
      <w:pPr>
        <w:pStyle w:val="Prrafodelista"/>
        <w:numPr>
          <w:ilvl w:val="0"/>
          <w:numId w:val="9"/>
        </w:numPr>
        <w:tabs>
          <w:tab w:val="left" w:pos="2175"/>
        </w:tabs>
        <w:rPr>
          <w:rFonts w:ascii="Arial" w:hAnsi="Arial" w:cs="Arial"/>
          <w:sz w:val="24"/>
          <w:szCs w:val="24"/>
        </w:rPr>
      </w:pPr>
      <w:r w:rsidRPr="008E436D">
        <w:rPr>
          <w:rFonts w:ascii="Arial" w:hAnsi="Arial" w:cs="Arial"/>
          <w:noProof/>
          <w:sz w:val="24"/>
          <w:szCs w:val="24"/>
        </w:rPr>
        <w:t>Segunda hoja del bibliorato en soporte papel utilizado actualmente para el registro de la misma persona.</w:t>
      </w:r>
    </w:p>
    <w:p w14:paraId="7EB88EB0" w14:textId="77777777" w:rsidR="00B86367" w:rsidRDefault="00B86367" w:rsidP="00B86367">
      <w:pPr>
        <w:tabs>
          <w:tab w:val="left" w:pos="2175"/>
        </w:tabs>
      </w:pPr>
    </w:p>
    <w:p w14:paraId="79C78789" w14:textId="77777777" w:rsidR="009253BB" w:rsidRDefault="009253BB" w:rsidP="009253BB">
      <w:pPr>
        <w:tabs>
          <w:tab w:val="left" w:pos="2175"/>
        </w:tabs>
      </w:pPr>
    </w:p>
    <w:p w14:paraId="76A77BF7" w14:textId="279EF562" w:rsidR="009253BB" w:rsidRPr="002052D6" w:rsidRDefault="009253BB" w:rsidP="009253BB">
      <w:pPr>
        <w:pStyle w:val="Estilo1"/>
        <w:outlineLvl w:val="0"/>
        <w:rPr>
          <w:rFonts w:ascii="Arial" w:hAnsi="Arial" w:cs="Arial"/>
          <w:i w:val="0"/>
        </w:rPr>
      </w:pPr>
      <w:bookmarkStart w:id="56" w:name="_Toc150620860"/>
      <w:r>
        <w:rPr>
          <w:rFonts w:ascii="Arial" w:hAnsi="Arial" w:cs="Arial"/>
          <w:i w:val="0"/>
        </w:rPr>
        <w:t>4.</w:t>
      </w:r>
      <w:r w:rsidR="008C1C98">
        <w:rPr>
          <w:rFonts w:ascii="Arial" w:hAnsi="Arial" w:cs="Arial"/>
          <w:i w:val="0"/>
        </w:rPr>
        <w:t>2</w:t>
      </w:r>
      <w:r>
        <w:rPr>
          <w:rFonts w:ascii="Arial" w:hAnsi="Arial" w:cs="Arial"/>
          <w:i w:val="0"/>
        </w:rPr>
        <w:t xml:space="preserve"> Glosario</w:t>
      </w:r>
      <w:bookmarkEnd w:id="56"/>
    </w:p>
    <w:p w14:paraId="1EE66754" w14:textId="1785A190" w:rsidR="00B86367" w:rsidRDefault="00E32D71" w:rsidP="00B86367">
      <w:pPr>
        <w:tabs>
          <w:tab w:val="left" w:pos="2175"/>
        </w:tabs>
        <w:rPr>
          <w:rFonts w:ascii="Arial" w:hAnsi="Arial" w:cs="Arial"/>
          <w:sz w:val="24"/>
          <w:szCs w:val="24"/>
        </w:rPr>
      </w:pPr>
      <w:r w:rsidRPr="00E32D71">
        <w:rPr>
          <w:rFonts w:ascii="Arial" w:hAnsi="Arial" w:cs="Arial"/>
          <w:sz w:val="24"/>
          <w:szCs w:val="24"/>
        </w:rPr>
        <w:t>Detenido: Que ha sido privado provisionalmente de la libertad por orden de la autoridad competente.</w:t>
      </w:r>
    </w:p>
    <w:p w14:paraId="0D8DC892" w14:textId="393DEBA3" w:rsidR="00E32D71" w:rsidRPr="00E32D71" w:rsidRDefault="00E32D71" w:rsidP="00B86367">
      <w:pPr>
        <w:tabs>
          <w:tab w:val="left" w:pos="2175"/>
        </w:tabs>
        <w:rPr>
          <w:rFonts w:ascii="Arial" w:hAnsi="Arial" w:cs="Arial"/>
          <w:sz w:val="24"/>
          <w:szCs w:val="24"/>
        </w:rPr>
      </w:pPr>
      <w:r>
        <w:rPr>
          <w:rFonts w:ascii="Arial" w:hAnsi="Arial" w:cs="Arial"/>
          <w:sz w:val="24"/>
          <w:szCs w:val="24"/>
        </w:rPr>
        <w:t>Detenido Penal: persona que ha sido p</w:t>
      </w:r>
      <w:r w:rsidR="00AF6557">
        <w:rPr>
          <w:rFonts w:ascii="Arial" w:hAnsi="Arial" w:cs="Arial"/>
          <w:sz w:val="24"/>
          <w:szCs w:val="24"/>
        </w:rPr>
        <w:t>rivada de su libertar por infracción a la Ley Penal.</w:t>
      </w:r>
    </w:p>
    <w:p w14:paraId="1A5DD28B" w14:textId="4B0FEF23" w:rsidR="008E436D" w:rsidRPr="002052D6" w:rsidRDefault="008E436D" w:rsidP="008E436D">
      <w:pPr>
        <w:pStyle w:val="Estilo1"/>
        <w:outlineLvl w:val="0"/>
        <w:rPr>
          <w:rFonts w:ascii="Arial" w:hAnsi="Arial" w:cs="Arial"/>
          <w:i w:val="0"/>
        </w:rPr>
      </w:pPr>
      <w:bookmarkStart w:id="57" w:name="_Toc150620861"/>
      <w:r>
        <w:rPr>
          <w:rFonts w:ascii="Arial" w:hAnsi="Arial" w:cs="Arial"/>
          <w:i w:val="0"/>
        </w:rPr>
        <w:lastRenderedPageBreak/>
        <w:t>4.</w:t>
      </w:r>
      <w:r w:rsidR="008C1C98">
        <w:rPr>
          <w:rFonts w:ascii="Arial" w:hAnsi="Arial" w:cs="Arial"/>
          <w:i w:val="0"/>
        </w:rPr>
        <w:t>3</w:t>
      </w:r>
      <w:r>
        <w:rPr>
          <w:rFonts w:ascii="Arial" w:hAnsi="Arial" w:cs="Arial"/>
          <w:i w:val="0"/>
        </w:rPr>
        <w:t xml:space="preserve"> Bibliografía</w:t>
      </w:r>
      <w:bookmarkEnd w:id="57"/>
    </w:p>
    <w:p w14:paraId="04B7CBB5" w14:textId="6C73B840" w:rsidR="00ED04BB" w:rsidRDefault="00ED04B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 xml:space="preserve">Sitio Web institucional </w:t>
      </w:r>
      <w:hyperlink r:id="rId29" w:history="1">
        <w:r w:rsidRPr="00211D0B">
          <w:rPr>
            <w:rStyle w:val="Hipervnculo"/>
            <w:rFonts w:ascii="Arial" w:hAnsi="Arial" w:cs="Arial"/>
            <w:sz w:val="24"/>
            <w:szCs w:val="24"/>
          </w:rPr>
          <w:t>https://www.mseg.gba.gov.ar/</w:t>
        </w:r>
      </w:hyperlink>
      <w:r w:rsidRPr="00A1743F">
        <w:rPr>
          <w:rFonts w:ascii="Arial" w:hAnsi="Arial" w:cs="Arial"/>
          <w:sz w:val="24"/>
          <w:szCs w:val="24"/>
        </w:rPr>
        <w:t xml:space="preserve"> </w:t>
      </w:r>
    </w:p>
    <w:p w14:paraId="64112946" w14:textId="3A8DDFD6" w:rsidR="00ED04BB" w:rsidRDefault="00D63285"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 xml:space="preserve">Ley </w:t>
      </w:r>
      <w:r w:rsidR="009253BB">
        <w:rPr>
          <w:rFonts w:ascii="Arial" w:hAnsi="Arial" w:cs="Arial"/>
          <w:sz w:val="24"/>
          <w:szCs w:val="24"/>
        </w:rPr>
        <w:t>N°13982</w:t>
      </w:r>
      <w:r w:rsidR="009F77DA">
        <w:rPr>
          <w:rFonts w:ascii="Arial" w:hAnsi="Arial" w:cs="Arial"/>
          <w:sz w:val="24"/>
          <w:szCs w:val="24"/>
        </w:rPr>
        <w:t xml:space="preserve"> del personal de la policía de la provincia de Buenos Aires</w:t>
      </w:r>
    </w:p>
    <w:p w14:paraId="2296C93B" w14:textId="281670A1" w:rsidR="009253BB" w:rsidRDefault="009253B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Ley N°13482 Organización de las policías de la provincia de Buenos Aires</w:t>
      </w:r>
    </w:p>
    <w:p w14:paraId="0A93FC80" w14:textId="22F145F3" w:rsidR="009253BB" w:rsidRDefault="009253B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Código Penal Argentino</w:t>
      </w:r>
    </w:p>
    <w:p w14:paraId="3B69724E" w14:textId="574A8159" w:rsidR="009253BB" w:rsidRDefault="009253BB" w:rsidP="00B515C9">
      <w:pPr>
        <w:pStyle w:val="Prrafodelista"/>
        <w:numPr>
          <w:ilvl w:val="0"/>
          <w:numId w:val="10"/>
        </w:numPr>
        <w:spacing w:after="160" w:line="259" w:lineRule="auto"/>
        <w:jc w:val="both"/>
        <w:rPr>
          <w:rFonts w:ascii="Arial" w:hAnsi="Arial" w:cs="Arial"/>
          <w:sz w:val="24"/>
          <w:szCs w:val="24"/>
        </w:rPr>
      </w:pPr>
      <w:r>
        <w:rPr>
          <w:rFonts w:ascii="Arial" w:hAnsi="Arial" w:cs="Arial"/>
          <w:sz w:val="24"/>
          <w:szCs w:val="24"/>
        </w:rPr>
        <w:t>Código procesal Penal de la provincia de Buenos Aires.</w:t>
      </w:r>
    </w:p>
    <w:p w14:paraId="693AC353" w14:textId="1A0E9C1F" w:rsidR="00B86367" w:rsidRDefault="00B86367" w:rsidP="00B86367">
      <w:pPr>
        <w:tabs>
          <w:tab w:val="left" w:pos="2175"/>
        </w:tabs>
      </w:pPr>
    </w:p>
    <w:p w14:paraId="263B65F9" w14:textId="77777777" w:rsidR="00930D5A" w:rsidRPr="00B515C9" w:rsidRDefault="00930D5A" w:rsidP="00930D5A">
      <w:pPr>
        <w:spacing w:after="160" w:line="360" w:lineRule="auto"/>
        <w:jc w:val="both"/>
        <w:rPr>
          <w:rFonts w:ascii="Arial" w:hAnsi="Arial" w:cs="Arial"/>
          <w:sz w:val="24"/>
          <w:szCs w:val="24"/>
          <w:u w:val="single"/>
        </w:rPr>
      </w:pPr>
    </w:p>
    <w:p w14:paraId="4FC3CEC8" w14:textId="3D1321E0" w:rsidR="00930D5A" w:rsidRPr="00156C1D" w:rsidRDefault="00930D5A" w:rsidP="00930D5A">
      <w:pPr>
        <w:spacing w:after="160" w:line="360" w:lineRule="auto"/>
        <w:jc w:val="both"/>
        <w:rPr>
          <w:rFonts w:ascii="Arial" w:hAnsi="Arial" w:cs="Arial"/>
          <w:color w:val="FF0000"/>
          <w:sz w:val="24"/>
          <w:szCs w:val="24"/>
          <w:u w:val="single"/>
        </w:rPr>
      </w:pPr>
      <w:proofErr w:type="gramStart"/>
      <w:r w:rsidRPr="00156C1D">
        <w:rPr>
          <w:rFonts w:ascii="Arial" w:hAnsi="Arial" w:cs="Arial"/>
          <w:color w:val="FF0000"/>
          <w:sz w:val="24"/>
          <w:szCs w:val="24"/>
          <w:u w:val="single"/>
        </w:rPr>
        <w:t>LINK</w:t>
      </w:r>
      <w:proofErr w:type="gramEnd"/>
      <w:r w:rsidRPr="00156C1D">
        <w:rPr>
          <w:rFonts w:ascii="Arial" w:hAnsi="Arial" w:cs="Arial"/>
          <w:color w:val="FF0000"/>
          <w:sz w:val="24"/>
          <w:szCs w:val="24"/>
          <w:u w:val="single"/>
        </w:rPr>
        <w:t xml:space="preserve"> DE</w:t>
      </w:r>
      <w:r>
        <w:rPr>
          <w:rFonts w:ascii="Arial" w:hAnsi="Arial" w:cs="Arial"/>
          <w:color w:val="FF0000"/>
          <w:sz w:val="24"/>
          <w:szCs w:val="24"/>
          <w:u w:val="single"/>
        </w:rPr>
        <w:t xml:space="preserve"> LA</w:t>
      </w:r>
      <w:r w:rsidRPr="00156C1D">
        <w:rPr>
          <w:rFonts w:ascii="Arial" w:hAnsi="Arial" w:cs="Arial"/>
          <w:color w:val="FF0000"/>
          <w:sz w:val="24"/>
          <w:szCs w:val="24"/>
          <w:u w:val="single"/>
        </w:rPr>
        <w:t xml:space="preserve"> </w:t>
      </w:r>
      <w:r>
        <w:rPr>
          <w:rFonts w:ascii="Arial" w:hAnsi="Arial" w:cs="Arial"/>
          <w:color w:val="FF0000"/>
          <w:sz w:val="24"/>
          <w:szCs w:val="24"/>
          <w:u w:val="single"/>
        </w:rPr>
        <w:t>SEGUNDA</w:t>
      </w:r>
      <w:r w:rsidRPr="00156C1D">
        <w:rPr>
          <w:rFonts w:ascii="Arial" w:hAnsi="Arial" w:cs="Arial"/>
          <w:color w:val="FF0000"/>
          <w:sz w:val="24"/>
          <w:szCs w:val="24"/>
          <w:u w:val="single"/>
        </w:rPr>
        <w:t xml:space="preserve"> EXPOSICIÓN OBLIGATORIA:</w:t>
      </w:r>
    </w:p>
    <w:p w14:paraId="655756A1" w14:textId="521571F0" w:rsidR="00B86367" w:rsidRPr="009A5861" w:rsidRDefault="009A5861" w:rsidP="00B86367">
      <w:pPr>
        <w:rPr>
          <w:sz w:val="32"/>
          <w:szCs w:val="32"/>
        </w:rPr>
      </w:pPr>
      <w:hyperlink r:id="rId30" w:history="1">
        <w:r w:rsidRPr="009A5861">
          <w:rPr>
            <w:rStyle w:val="Hipervnculo"/>
            <w:sz w:val="32"/>
            <w:szCs w:val="32"/>
          </w:rPr>
          <w:t>https://youtu.be/o8kOei0H2</w:t>
        </w:r>
        <w:r w:rsidRPr="009A5861">
          <w:rPr>
            <w:rStyle w:val="Hipervnculo"/>
            <w:sz w:val="32"/>
            <w:szCs w:val="32"/>
          </w:rPr>
          <w:t>u</w:t>
        </w:r>
        <w:r w:rsidRPr="009A5861">
          <w:rPr>
            <w:rStyle w:val="Hipervnculo"/>
            <w:sz w:val="32"/>
            <w:szCs w:val="32"/>
          </w:rPr>
          <w:t>0</w:t>
        </w:r>
      </w:hyperlink>
    </w:p>
    <w:p w14:paraId="5A5332A0" w14:textId="77777777" w:rsidR="009A5861" w:rsidRDefault="009A5861" w:rsidP="00B86367">
      <w:pPr>
        <w:rPr>
          <w:rFonts w:ascii="Arial" w:hAnsi="Arial" w:cs="Arial"/>
          <w:sz w:val="22"/>
          <w:szCs w:val="22"/>
        </w:rPr>
      </w:pPr>
    </w:p>
    <w:p w14:paraId="2F636A43" w14:textId="77777777" w:rsidR="00B86367" w:rsidRDefault="00B86367" w:rsidP="00B86367">
      <w:pPr>
        <w:rPr>
          <w:rFonts w:ascii="Arial" w:hAnsi="Arial" w:cs="Arial"/>
          <w:sz w:val="22"/>
          <w:szCs w:val="22"/>
        </w:rPr>
      </w:pPr>
    </w:p>
    <w:p w14:paraId="03E999CC" w14:textId="77777777" w:rsidR="00B86367" w:rsidRDefault="00B86367" w:rsidP="00B86367">
      <w:pPr>
        <w:rPr>
          <w:rFonts w:ascii="Arial" w:hAnsi="Arial" w:cs="Arial"/>
          <w:sz w:val="22"/>
          <w:szCs w:val="22"/>
        </w:rPr>
      </w:pPr>
    </w:p>
    <w:p w14:paraId="177FC6C2" w14:textId="77777777" w:rsidR="00B86367" w:rsidRDefault="00B86367" w:rsidP="00B86367">
      <w:pPr>
        <w:rPr>
          <w:rFonts w:ascii="Arial" w:hAnsi="Arial" w:cs="Arial"/>
          <w:sz w:val="22"/>
          <w:szCs w:val="22"/>
        </w:rPr>
      </w:pPr>
    </w:p>
    <w:p w14:paraId="323E653B" w14:textId="77777777" w:rsidR="00B86367" w:rsidRDefault="00B86367" w:rsidP="00B86367">
      <w:pPr>
        <w:rPr>
          <w:rFonts w:ascii="Arial" w:hAnsi="Arial" w:cs="Arial"/>
          <w:sz w:val="22"/>
          <w:szCs w:val="22"/>
        </w:rPr>
      </w:pPr>
    </w:p>
    <w:p w14:paraId="08E6C7F1" w14:textId="77777777" w:rsidR="00B86367" w:rsidRDefault="00B86367" w:rsidP="00B86367">
      <w:pPr>
        <w:rPr>
          <w:rFonts w:ascii="Arial" w:hAnsi="Arial" w:cs="Arial"/>
          <w:sz w:val="22"/>
          <w:szCs w:val="22"/>
        </w:rPr>
      </w:pPr>
    </w:p>
    <w:p w14:paraId="120CA8CC" w14:textId="77777777" w:rsidR="00B86367" w:rsidRDefault="00B86367" w:rsidP="00B86367">
      <w:pPr>
        <w:rPr>
          <w:rFonts w:ascii="Arial" w:hAnsi="Arial" w:cs="Arial"/>
          <w:sz w:val="22"/>
          <w:szCs w:val="22"/>
        </w:rPr>
      </w:pPr>
    </w:p>
    <w:p w14:paraId="40F4B1F8" w14:textId="77777777" w:rsidR="00B86367" w:rsidRDefault="00B86367" w:rsidP="00B86367">
      <w:pPr>
        <w:rPr>
          <w:rFonts w:ascii="Arial" w:hAnsi="Arial" w:cs="Arial"/>
          <w:sz w:val="22"/>
          <w:szCs w:val="22"/>
        </w:rPr>
      </w:pPr>
    </w:p>
    <w:p w14:paraId="1C6EEB75" w14:textId="77777777" w:rsidR="00B86367" w:rsidRDefault="00B86367" w:rsidP="00B86367">
      <w:pPr>
        <w:rPr>
          <w:rFonts w:ascii="Arial" w:hAnsi="Arial" w:cs="Arial"/>
          <w:sz w:val="22"/>
          <w:szCs w:val="22"/>
        </w:rPr>
      </w:pPr>
    </w:p>
    <w:p w14:paraId="01AA1123" w14:textId="77777777" w:rsidR="00B86367" w:rsidRDefault="00B86367" w:rsidP="00B86367">
      <w:pPr>
        <w:rPr>
          <w:rFonts w:ascii="Arial" w:hAnsi="Arial" w:cs="Arial"/>
          <w:sz w:val="22"/>
          <w:szCs w:val="22"/>
        </w:rPr>
      </w:pPr>
    </w:p>
    <w:p w14:paraId="021F4D65" w14:textId="77777777" w:rsidR="00B86367" w:rsidRDefault="00B86367" w:rsidP="00B86367">
      <w:pPr>
        <w:tabs>
          <w:tab w:val="left" w:pos="2175"/>
        </w:tabs>
      </w:pPr>
    </w:p>
    <w:p w14:paraId="05E8BFD0" w14:textId="77777777" w:rsidR="00B86367" w:rsidRDefault="00B86367" w:rsidP="00B86367">
      <w:pPr>
        <w:tabs>
          <w:tab w:val="left" w:pos="2175"/>
        </w:tabs>
      </w:pPr>
    </w:p>
    <w:p w14:paraId="289BF554" w14:textId="77777777" w:rsidR="00B86367" w:rsidRPr="00B86367" w:rsidRDefault="00B86367" w:rsidP="00B86367">
      <w:pPr>
        <w:rPr>
          <w:rFonts w:ascii="Arial" w:hAnsi="Arial" w:cs="Arial"/>
          <w:sz w:val="22"/>
          <w:szCs w:val="22"/>
        </w:rPr>
      </w:pPr>
    </w:p>
    <w:sectPr w:rsidR="00B86367" w:rsidRPr="00B86367" w:rsidSect="00A3408D">
      <w:headerReference w:type="default" r:id="rId31"/>
      <w:footerReference w:type="even" r:id="rId32"/>
      <w:footerReference w:type="default" r:id="rId33"/>
      <w:type w:val="continuous"/>
      <w:pgSz w:w="11907" w:h="16839" w:code="1"/>
      <w:pgMar w:top="1440" w:right="992" w:bottom="1440" w:left="1418" w:header="624"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A02E" w14:textId="77777777" w:rsidR="00FF2326" w:rsidRDefault="00FF2326">
      <w:pPr>
        <w:spacing w:after="0" w:line="240" w:lineRule="auto"/>
      </w:pPr>
      <w:r>
        <w:separator/>
      </w:r>
    </w:p>
  </w:endnote>
  <w:endnote w:type="continuationSeparator" w:id="0">
    <w:p w14:paraId="046427E6" w14:textId="77777777" w:rsidR="00FF2326" w:rsidRDefault="00FF2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E82CF" w14:textId="77777777" w:rsidR="0006590A" w:rsidRPr="00C55AA1" w:rsidRDefault="0006590A">
    <w:pPr>
      <w:pStyle w:val="Piedepgina"/>
      <w:pBdr>
        <w:top w:val="thinThickSmallGap" w:sz="24" w:space="1" w:color="3E5C77" w:themeColor="accent2" w:themeShade="7F"/>
      </w:pBdr>
      <w:rPr>
        <w:rFonts w:asciiTheme="majorHAnsi" w:hAnsiTheme="majorHAnsi"/>
        <w:lang w:val="pt-BR"/>
      </w:rPr>
    </w:pPr>
    <w:r w:rsidRPr="00C55AA1">
      <w:rPr>
        <w:rFonts w:asciiTheme="majorHAnsi" w:hAnsiTheme="majorHAnsi"/>
        <w:lang w:val="pt-BR"/>
      </w:rPr>
      <w:t xml:space="preserve">Sabrina Noel </w:t>
    </w:r>
    <w:proofErr w:type="spellStart"/>
    <w:r w:rsidRPr="00C55AA1">
      <w:rPr>
        <w:rFonts w:asciiTheme="majorHAnsi" w:hAnsiTheme="majorHAnsi"/>
        <w:lang w:val="pt-BR"/>
      </w:rPr>
      <w:t>Ascó</w:t>
    </w:r>
    <w:proofErr w:type="spellEnd"/>
  </w:p>
  <w:p w14:paraId="1E7D0D21" w14:textId="77777777" w:rsidR="0006590A" w:rsidRPr="00C55AA1" w:rsidRDefault="0006590A">
    <w:pPr>
      <w:pStyle w:val="Piedepgina"/>
      <w:pBdr>
        <w:top w:val="thinThickSmallGap" w:sz="24" w:space="1" w:color="3E5C77" w:themeColor="accent2" w:themeShade="7F"/>
      </w:pBdr>
      <w:rPr>
        <w:rFonts w:asciiTheme="majorHAnsi" w:hAnsiTheme="majorHAnsi"/>
        <w:lang w:val="pt-BR"/>
      </w:rPr>
    </w:pPr>
    <w:r w:rsidRPr="00C55AA1">
      <w:rPr>
        <w:rFonts w:asciiTheme="majorHAnsi" w:hAnsiTheme="majorHAnsi"/>
        <w:lang w:val="pt-BR"/>
      </w:rPr>
      <w:t xml:space="preserve">Miguel Matías </w:t>
    </w:r>
    <w:proofErr w:type="spellStart"/>
    <w:r w:rsidRPr="00C55AA1">
      <w:rPr>
        <w:rFonts w:asciiTheme="majorHAnsi" w:hAnsiTheme="majorHAnsi"/>
        <w:lang w:val="pt-BR"/>
      </w:rPr>
      <w:t>Fauda</w:t>
    </w:r>
    <w:proofErr w:type="spellEnd"/>
    <w:r>
      <w:rPr>
        <w:rFonts w:asciiTheme="majorHAnsi" w:hAnsiTheme="majorHAnsi"/>
      </w:rPr>
      <w:ptab w:relativeTo="margin" w:alignment="right" w:leader="none"/>
    </w:r>
    <w:r w:rsidRPr="00C55AA1">
      <w:rPr>
        <w:rFonts w:asciiTheme="majorHAnsi" w:hAnsiTheme="majorHAnsi"/>
        <w:lang w:val="pt-BR"/>
      </w:rPr>
      <w:t xml:space="preserve">Página </w:t>
    </w:r>
    <w:r>
      <w:fldChar w:fldCharType="begin"/>
    </w:r>
    <w:r w:rsidRPr="00C55AA1">
      <w:rPr>
        <w:lang w:val="pt-BR"/>
      </w:rPr>
      <w:instrText xml:space="preserve"> PAGE   \* MERGEFORMAT </w:instrText>
    </w:r>
    <w:r>
      <w:fldChar w:fldCharType="separate"/>
    </w:r>
    <w:r w:rsidRPr="00C55AA1">
      <w:rPr>
        <w:rFonts w:asciiTheme="majorHAnsi" w:hAnsiTheme="majorHAnsi"/>
        <w:noProof/>
        <w:lang w:val="pt-BR"/>
      </w:rPr>
      <w:t>0</w:t>
    </w:r>
    <w:r>
      <w:rPr>
        <w:rFonts w:asciiTheme="majorHAnsi" w:hAnsiTheme="majorHAnsi"/>
        <w:noProof/>
      </w:rPr>
      <w:fldChar w:fldCharType="end"/>
    </w:r>
  </w:p>
  <w:p w14:paraId="3E6D5ADE" w14:textId="77777777" w:rsidR="0006590A" w:rsidRPr="00C55AA1" w:rsidRDefault="0006590A" w:rsidP="00F95E9A">
    <w:pPr>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6B88E" w14:textId="6A626B8C" w:rsidR="0006590A" w:rsidRPr="00B63C1A" w:rsidRDefault="003B0478" w:rsidP="00BC5548">
    <w:pPr>
      <w:pStyle w:val="Piedepgina"/>
      <w:tabs>
        <w:tab w:val="left" w:pos="8790"/>
        <w:tab w:val="left" w:pos="9270"/>
      </w:tabs>
      <w:ind w:left="-851"/>
      <w:jc w:val="center"/>
      <w:rPr>
        <w:rFonts w:ascii="Arial" w:hAnsi="Arial" w:cs="Arial"/>
        <w:sz w:val="24"/>
        <w:szCs w:val="24"/>
      </w:rPr>
    </w:pPr>
    <w:r>
      <w:rPr>
        <w:rFonts w:ascii="Arial" w:hAnsi="Arial" w:cs="Arial"/>
        <w:b/>
        <w:noProof/>
        <w:sz w:val="24"/>
        <w:szCs w:val="24"/>
        <w:lang w:val="en-US" w:eastAsia="en-US"/>
      </w:rPr>
      <mc:AlternateContent>
        <mc:Choice Requires="wps">
          <w:drawing>
            <wp:anchor distT="0" distB="0" distL="114300" distR="114300" simplePos="0" relativeHeight="251651072" behindDoc="0" locked="0" layoutInCell="1" allowOverlap="1" wp14:anchorId="47C2C609" wp14:editId="16342E39">
              <wp:simplePos x="0" y="0"/>
              <wp:positionH relativeFrom="column">
                <wp:posOffset>-414655</wp:posOffset>
              </wp:positionH>
              <wp:positionV relativeFrom="paragraph">
                <wp:posOffset>-58420</wp:posOffset>
              </wp:positionV>
              <wp:extent cx="6496050" cy="9525"/>
              <wp:effectExtent l="38100" t="19050" r="38100" b="66675"/>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605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281A7" id="Conector recto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4.6pt" to="478.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" strokecolor="#727ca3 [3204]" strokeweight="1.5pt">
              <v:shadow on="t" color="black" opacity="26214f" origin=",.5" offset="0"/>
              <o:lock v:ext="edit" shapetype="f"/>
            </v:line>
          </w:pict>
        </mc:Fallback>
      </mc:AlternateContent>
    </w:r>
    <w:r w:rsidR="0006590A">
      <w:rPr>
        <w:rFonts w:ascii="Arial" w:hAnsi="Arial" w:cs="Arial"/>
        <w:b/>
        <w:sz w:val="24"/>
        <w:szCs w:val="24"/>
      </w:rPr>
      <w:t xml:space="preserve">   </w:t>
    </w:r>
    <w:r w:rsidR="00CC3FBA">
      <w:rPr>
        <w:rFonts w:ascii="Arial" w:hAnsi="Arial" w:cs="Arial"/>
        <w:b/>
        <w:sz w:val="24"/>
        <w:szCs w:val="24"/>
      </w:rPr>
      <w:t>ILLESCAS, MICHAEL JONATHAN</w:t>
    </w:r>
    <w:r w:rsidR="0006590A" w:rsidRPr="00B63C1A">
      <w:rPr>
        <w:rFonts w:ascii="Arial" w:hAnsi="Arial" w:cs="Arial"/>
        <w:sz w:val="24"/>
        <w:szCs w:val="24"/>
      </w:rPr>
      <w:tab/>
    </w:r>
    <w:proofErr w:type="gramStart"/>
    <w:r w:rsidR="0006590A" w:rsidRPr="00B63C1A">
      <w:rPr>
        <w:rFonts w:ascii="Arial" w:hAnsi="Arial" w:cs="Arial"/>
        <w:sz w:val="24"/>
        <w:szCs w:val="24"/>
      </w:rPr>
      <w:tab/>
    </w:r>
    <w:r w:rsidR="0006590A">
      <w:rPr>
        <w:rFonts w:ascii="Arial" w:hAnsi="Arial" w:cs="Arial"/>
        <w:sz w:val="24"/>
        <w:szCs w:val="24"/>
      </w:rPr>
      <w:t xml:space="preserve">  </w:t>
    </w:r>
    <w:r w:rsidR="0006590A">
      <w:rPr>
        <w:rFonts w:ascii="Arial" w:hAnsi="Arial" w:cs="Arial"/>
        <w:sz w:val="24"/>
        <w:szCs w:val="24"/>
      </w:rPr>
      <w:tab/>
    </w:r>
    <w:proofErr w:type="gramEnd"/>
    <w:r w:rsidR="0006590A" w:rsidRPr="00B63C1A">
      <w:rPr>
        <w:rFonts w:ascii="Arial" w:hAnsi="Arial" w:cs="Arial"/>
        <w:sz w:val="24"/>
        <w:szCs w:val="24"/>
      </w:rPr>
      <w:fldChar w:fldCharType="begin"/>
    </w:r>
    <w:r w:rsidR="0006590A" w:rsidRPr="00B63C1A">
      <w:rPr>
        <w:rFonts w:ascii="Arial" w:hAnsi="Arial" w:cs="Arial"/>
        <w:sz w:val="24"/>
        <w:szCs w:val="24"/>
      </w:rPr>
      <w:instrText xml:space="preserve"> PAGE   \* MERGEFORMAT </w:instrText>
    </w:r>
    <w:r w:rsidR="0006590A" w:rsidRPr="00B63C1A">
      <w:rPr>
        <w:rFonts w:ascii="Arial" w:hAnsi="Arial" w:cs="Arial"/>
        <w:sz w:val="24"/>
        <w:szCs w:val="24"/>
      </w:rPr>
      <w:fldChar w:fldCharType="separate"/>
    </w:r>
    <w:r>
      <w:rPr>
        <w:rFonts w:ascii="Arial" w:hAnsi="Arial" w:cs="Arial"/>
        <w:noProof/>
        <w:sz w:val="24"/>
        <w:szCs w:val="24"/>
      </w:rPr>
      <w:t>7</w:t>
    </w:r>
    <w:r w:rsidR="0006590A" w:rsidRPr="00B63C1A">
      <w:rPr>
        <w:rFonts w:ascii="Arial" w:hAnsi="Arial" w:cs="Arial"/>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8F454" w14:textId="77777777" w:rsidR="00FF2326" w:rsidRDefault="00FF2326">
      <w:pPr>
        <w:spacing w:after="0" w:line="240" w:lineRule="auto"/>
      </w:pPr>
      <w:r>
        <w:separator/>
      </w:r>
    </w:p>
  </w:footnote>
  <w:footnote w:type="continuationSeparator" w:id="0">
    <w:p w14:paraId="3446076B" w14:textId="77777777" w:rsidR="00FF2326" w:rsidRDefault="00FF2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F4ADE" w14:textId="021D6285" w:rsidR="0006590A" w:rsidRDefault="00C113F2" w:rsidP="00C113F2">
    <w:pPr>
      <w:pStyle w:val="Encabezado"/>
      <w:tabs>
        <w:tab w:val="clear" w:pos="4320"/>
        <w:tab w:val="clear" w:pos="8640"/>
        <w:tab w:val="left" w:pos="1227"/>
      </w:tabs>
      <w:spacing w:after="0" w:line="240" w:lineRule="auto"/>
      <w:rPr>
        <w:i/>
        <w:sz w:val="36"/>
        <w:szCs w:val="36"/>
      </w:rPr>
    </w:pPr>
    <w:r>
      <w:rPr>
        <w:noProof/>
      </w:rPr>
      <w:drawing>
        <wp:inline distT="0" distB="0" distL="0" distR="0" wp14:anchorId="3C593D71" wp14:editId="200A864A">
          <wp:extent cx="731520" cy="731520"/>
          <wp:effectExtent l="0" t="0" r="0" b="0"/>
          <wp:docPr id="19723292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2925" name="Imagen 1" descr="Imagen que contiene Forma&#10;&#10;Descripción generada automáticamente"/>
                  <pic:cNvPicPr/>
                </pic:nvPicPr>
                <pic:blipFill>
                  <a:blip r:embed="rId1"/>
                  <a:stretch>
                    <a:fillRect/>
                  </a:stretch>
                </pic:blipFill>
                <pic:spPr>
                  <a:xfrm>
                    <a:off x="0" y="0"/>
                    <a:ext cx="734681" cy="734681"/>
                  </a:xfrm>
                  <a:prstGeom prst="rect">
                    <a:avLst/>
                  </a:prstGeom>
                </pic:spPr>
              </pic:pic>
            </a:graphicData>
          </a:graphic>
        </wp:inline>
      </w:drawing>
    </w:r>
    <w:r w:rsidR="0006590A">
      <w:rPr>
        <w:i/>
        <w:sz w:val="36"/>
        <w:szCs w:val="36"/>
      </w:rPr>
      <w:t xml:space="preserve"> </w:t>
    </w:r>
    <w:r>
      <w:rPr>
        <w:i/>
        <w:sz w:val="36"/>
        <w:szCs w:val="36"/>
      </w:rPr>
      <w:tab/>
    </w:r>
  </w:p>
  <w:p w14:paraId="71180F8C" w14:textId="6A62D0BF" w:rsidR="0006590A" w:rsidRDefault="003B0478" w:rsidP="0066149F">
    <w:pPr>
      <w:pStyle w:val="Encabezado"/>
      <w:spacing w:after="0" w:line="240" w:lineRule="auto"/>
      <w:rPr>
        <w:rFonts w:ascii="Arial" w:hAnsi="Arial" w:cs="Arial"/>
        <w:b/>
        <w:sz w:val="22"/>
        <w:szCs w:val="22"/>
      </w:rPr>
    </w:pPr>
    <w:r>
      <w:rPr>
        <w:rFonts w:ascii="Arial" w:hAnsi="Arial" w:cs="Arial"/>
        <w:b/>
        <w:noProof/>
        <w:sz w:val="24"/>
        <w:szCs w:val="24"/>
        <w:lang w:val="en-US" w:eastAsia="en-US"/>
      </w:rPr>
      <mc:AlternateContent>
        <mc:Choice Requires="wps">
          <w:drawing>
            <wp:anchor distT="0" distB="0" distL="114300" distR="114300" simplePos="0" relativeHeight="251668480" behindDoc="0" locked="0" layoutInCell="1" allowOverlap="1" wp14:anchorId="709F39DB" wp14:editId="277B7EF8">
              <wp:simplePos x="0" y="0"/>
              <wp:positionH relativeFrom="column">
                <wp:posOffset>-371475</wp:posOffset>
              </wp:positionH>
              <wp:positionV relativeFrom="paragraph">
                <wp:posOffset>198755</wp:posOffset>
              </wp:positionV>
              <wp:extent cx="6496050" cy="9525"/>
              <wp:effectExtent l="38100" t="19050" r="38100" b="66675"/>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605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42A9F" id="Conector recto 1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5.65pt" to="482.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" strokecolor="#727ca3 [3204]" strokeweight="1.5pt">
              <v:shadow on="t" color="black" opacity="26214f" origin=",.5" offset="0"/>
              <o:lock v:ext="edit" shapetype="f"/>
            </v:line>
          </w:pict>
        </mc:Fallback>
      </mc:AlternateContent>
    </w:r>
    <w:r w:rsidR="00C113F2">
      <w:rPr>
        <w:rFonts w:ascii="Bookman Old Style" w:hAnsi="Bookman Old Style"/>
        <w:b/>
        <w:i/>
      </w:rPr>
      <w:t xml:space="preserve">   S.R.D.</w:t>
    </w:r>
    <w:r w:rsidR="005D5E62">
      <w:rPr>
        <w:rFonts w:ascii="Bookman Old Style" w:hAnsi="Bookman Old Style"/>
        <w:b/>
        <w:i/>
      </w:rPr>
      <w:t>P</w:t>
    </w:r>
    <w:r w:rsidR="0006590A" w:rsidRPr="0066149F">
      <w:rPr>
        <w:i/>
      </w:rPr>
      <w:t xml:space="preserve">          </w:t>
    </w:r>
    <w:r w:rsidR="0006590A" w:rsidRPr="0066149F">
      <w:rPr>
        <w:rFonts w:ascii="Arial" w:hAnsi="Arial" w:cs="Arial"/>
        <w:b/>
      </w:rPr>
      <w:t xml:space="preserve">                                                                </w:t>
    </w:r>
    <w:r w:rsidR="0006590A">
      <w:rPr>
        <w:rFonts w:ascii="Arial" w:hAnsi="Arial" w:cs="Arial"/>
        <w:b/>
      </w:rPr>
      <w:t xml:space="preserve">                  </w:t>
    </w:r>
    <w:r w:rsidR="0006590A" w:rsidRPr="0066149F">
      <w:rPr>
        <w:rFonts w:ascii="Arial" w:hAnsi="Arial" w:cs="Arial"/>
        <w:b/>
      </w:rPr>
      <w:t xml:space="preserve">          </w:t>
    </w:r>
    <w:r w:rsidR="0006590A" w:rsidRPr="00DA68F4">
      <w:rPr>
        <w:rFonts w:ascii="Arial" w:hAnsi="Arial" w:cs="Arial"/>
        <w:b/>
        <w:sz w:val="22"/>
        <w:szCs w:val="22"/>
      </w:rPr>
      <w:t>ESTUDIO INICIAL</w:t>
    </w:r>
  </w:p>
  <w:p w14:paraId="43195316" w14:textId="77777777" w:rsidR="0006590A" w:rsidRPr="00DA68F4" w:rsidRDefault="0006590A" w:rsidP="0066149F">
    <w:pPr>
      <w:pStyle w:val="Encabezado"/>
      <w:spacing w:after="0" w:line="240" w:lineRule="auto"/>
      <w:rPr>
        <w:rFonts w:ascii="Arial" w:hAnsi="Arial" w:cs="Arial"/>
        <w:i/>
        <w:sz w:val="22"/>
        <w:szCs w:val="22"/>
      </w:rPr>
    </w:pPr>
  </w:p>
  <w:p w14:paraId="3D955C1E" w14:textId="77777777" w:rsidR="0006590A" w:rsidRPr="004C0B4B" w:rsidRDefault="0006590A" w:rsidP="00ED49F5">
    <w:pPr>
      <w:pStyle w:val="Encabezado"/>
      <w:ind w:left="-1701"/>
      <w:jc w:val="center"/>
      <w:rPr>
        <w:i/>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3F0C434A"/>
    <w:lvl w:ilvl="0">
      <w:start w:val="1"/>
      <w:numFmt w:val="bullet"/>
      <w:pStyle w:val="Listaconvietas5"/>
      <w:lvlText w:val=""/>
      <w:lvlJc w:val="left"/>
      <w:pPr>
        <w:ind w:left="1800" w:hanging="360"/>
      </w:pPr>
      <w:rPr>
        <w:rFonts w:ascii="Symbol" w:hAnsi="Symbol" w:hint="default"/>
        <w:color w:val="9FB8CD" w:themeColor="accent2"/>
      </w:rPr>
    </w:lvl>
  </w:abstractNum>
  <w:abstractNum w:abstractNumId="1" w15:restartNumberingAfterBreak="0">
    <w:nsid w:val="FFFFFF81"/>
    <w:multiLevelType w:val="singleLevel"/>
    <w:tmpl w:val="78B8BCEC"/>
    <w:lvl w:ilvl="0">
      <w:start w:val="1"/>
      <w:numFmt w:val="bullet"/>
      <w:pStyle w:val="Listaconvietas4"/>
      <w:lvlText w:val=""/>
      <w:lvlJc w:val="left"/>
      <w:pPr>
        <w:ind w:left="1440" w:hanging="360"/>
      </w:pPr>
      <w:rPr>
        <w:rFonts w:ascii="Symbol" w:hAnsi="Symbol" w:hint="default"/>
        <w:color w:val="628BAD" w:themeColor="accent2" w:themeShade="BF"/>
      </w:rPr>
    </w:lvl>
  </w:abstractNum>
  <w:abstractNum w:abstractNumId="2" w15:restartNumberingAfterBreak="0">
    <w:nsid w:val="FFFFFF82"/>
    <w:multiLevelType w:val="singleLevel"/>
    <w:tmpl w:val="3D9E3420"/>
    <w:lvl w:ilvl="0">
      <w:start w:val="1"/>
      <w:numFmt w:val="bullet"/>
      <w:pStyle w:val="Listaconvietas3"/>
      <w:lvlText w:val=""/>
      <w:lvlJc w:val="left"/>
      <w:pPr>
        <w:ind w:left="1080" w:hanging="360"/>
      </w:pPr>
      <w:rPr>
        <w:rFonts w:ascii="Wingdings 3" w:hAnsi="Wingdings 3" w:hint="default"/>
        <w:color w:val="808080" w:themeColor="background1" w:themeShade="80"/>
      </w:rPr>
    </w:lvl>
  </w:abstractNum>
  <w:abstractNum w:abstractNumId="3" w15:restartNumberingAfterBreak="0">
    <w:nsid w:val="FFFFFF83"/>
    <w:multiLevelType w:val="singleLevel"/>
    <w:tmpl w:val="5B846FA6"/>
    <w:lvl w:ilvl="0">
      <w:start w:val="1"/>
      <w:numFmt w:val="bullet"/>
      <w:pStyle w:val="Listaconvietas2"/>
      <w:lvlText w:val=""/>
      <w:lvlJc w:val="left"/>
      <w:pPr>
        <w:ind w:left="720" w:hanging="360"/>
      </w:pPr>
      <w:rPr>
        <w:rFonts w:ascii="Wingdings 3" w:hAnsi="Wingdings 3" w:hint="default"/>
        <w:color w:val="9FB8CD" w:themeColor="accent2"/>
      </w:rPr>
    </w:lvl>
  </w:abstractNum>
  <w:abstractNum w:abstractNumId="4" w15:restartNumberingAfterBreak="0">
    <w:nsid w:val="FFFFFF89"/>
    <w:multiLevelType w:val="singleLevel"/>
    <w:tmpl w:val="4C7CAEF2"/>
    <w:lvl w:ilvl="0">
      <w:start w:val="1"/>
      <w:numFmt w:val="bullet"/>
      <w:pStyle w:val="Listaconvietas"/>
      <w:lvlText w:val=""/>
      <w:lvlJc w:val="left"/>
      <w:pPr>
        <w:ind w:left="360" w:hanging="360"/>
      </w:pPr>
      <w:rPr>
        <w:rFonts w:ascii="Wingdings 3" w:hAnsi="Wingdings 3" w:hint="default"/>
        <w:caps w:val="0"/>
        <w:strike w:val="0"/>
        <w:dstrike w:val="0"/>
        <w:vanish w:val="0"/>
        <w:color w:val="628BAD" w:themeColor="accent2" w:themeShade="BF"/>
        <w:vertAlign w:val="baseline"/>
      </w:rPr>
    </w:lvl>
  </w:abstractNum>
  <w:abstractNum w:abstractNumId="5" w15:restartNumberingAfterBreak="0">
    <w:nsid w:val="016F3092"/>
    <w:multiLevelType w:val="hybridMultilevel"/>
    <w:tmpl w:val="3E1E71C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4D16907"/>
    <w:multiLevelType w:val="hybridMultilevel"/>
    <w:tmpl w:val="3EC69CF0"/>
    <w:lvl w:ilvl="0" w:tplc="7EC4AED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71C693B"/>
    <w:multiLevelType w:val="hybridMultilevel"/>
    <w:tmpl w:val="7F1272B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7962B7C"/>
    <w:multiLevelType w:val="multilevel"/>
    <w:tmpl w:val="E6A2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757F7F"/>
    <w:multiLevelType w:val="hybridMultilevel"/>
    <w:tmpl w:val="FB22F7A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16342BA"/>
    <w:multiLevelType w:val="hybridMultilevel"/>
    <w:tmpl w:val="1DB0513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111E81"/>
    <w:multiLevelType w:val="hybridMultilevel"/>
    <w:tmpl w:val="3EC69C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FA73DE"/>
    <w:multiLevelType w:val="hybridMultilevel"/>
    <w:tmpl w:val="275682BA"/>
    <w:lvl w:ilvl="0" w:tplc="FA5091E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3CD16C75"/>
    <w:multiLevelType w:val="hybridMultilevel"/>
    <w:tmpl w:val="4A42548E"/>
    <w:lvl w:ilvl="0" w:tplc="9482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15:restartNumberingAfterBreak="0">
    <w:nsid w:val="3DFE0B3A"/>
    <w:multiLevelType w:val="hybridMultilevel"/>
    <w:tmpl w:val="E294FC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0C22FD"/>
    <w:multiLevelType w:val="hybridMultilevel"/>
    <w:tmpl w:val="D6B44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E47BBD"/>
    <w:multiLevelType w:val="hybridMultilevel"/>
    <w:tmpl w:val="79040BAE"/>
    <w:lvl w:ilvl="0" w:tplc="75328AE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71A6CE4"/>
    <w:multiLevelType w:val="hybridMultilevel"/>
    <w:tmpl w:val="8E5006F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B96194"/>
    <w:multiLevelType w:val="hybridMultilevel"/>
    <w:tmpl w:val="40D0C75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73968596">
    <w:abstractNumId w:val="4"/>
  </w:num>
  <w:num w:numId="2" w16cid:durableId="1525054143">
    <w:abstractNumId w:val="3"/>
  </w:num>
  <w:num w:numId="3" w16cid:durableId="2131123171">
    <w:abstractNumId w:val="2"/>
  </w:num>
  <w:num w:numId="4" w16cid:durableId="821967501">
    <w:abstractNumId w:val="1"/>
  </w:num>
  <w:num w:numId="5" w16cid:durableId="1076633319">
    <w:abstractNumId w:val="0"/>
  </w:num>
  <w:num w:numId="6" w16cid:durableId="208222293">
    <w:abstractNumId w:val="18"/>
  </w:num>
  <w:num w:numId="7" w16cid:durableId="2073963011">
    <w:abstractNumId w:val="17"/>
  </w:num>
  <w:num w:numId="8" w16cid:durableId="1227257028">
    <w:abstractNumId w:val="9"/>
  </w:num>
  <w:num w:numId="9" w16cid:durableId="1083650223">
    <w:abstractNumId w:val="15"/>
  </w:num>
  <w:num w:numId="10" w16cid:durableId="840117576">
    <w:abstractNumId w:val="5"/>
  </w:num>
  <w:num w:numId="11" w16cid:durableId="569971468">
    <w:abstractNumId w:val="13"/>
  </w:num>
  <w:num w:numId="12" w16cid:durableId="1689746077">
    <w:abstractNumId w:val="8"/>
  </w:num>
  <w:num w:numId="13" w16cid:durableId="1291086715">
    <w:abstractNumId w:val="14"/>
  </w:num>
  <w:num w:numId="14" w16cid:durableId="900167295">
    <w:abstractNumId w:val="7"/>
  </w:num>
  <w:num w:numId="15" w16cid:durableId="1048527090">
    <w:abstractNumId w:val="16"/>
  </w:num>
  <w:num w:numId="16" w16cid:durableId="1984187893">
    <w:abstractNumId w:val="12"/>
  </w:num>
  <w:num w:numId="17" w16cid:durableId="1240291675">
    <w:abstractNumId w:val="6"/>
  </w:num>
  <w:num w:numId="18" w16cid:durableId="2076706990">
    <w:abstractNumId w:val="11"/>
  </w:num>
  <w:num w:numId="19" w16cid:durableId="8264732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pt-BR" w:vendorID="64" w:dllVersion="6" w:nlCheck="1" w:checkStyle="0"/>
  <w:activeWritingStyle w:appName="MSWord" w:lang="es-AR" w:vendorID="64" w:dllVersion="6" w:nlCheck="1" w:checkStyle="0"/>
  <w:activeWritingStyle w:appName="MSWord" w:lang="en-US" w:vendorID="64" w:dllVersion="6" w:nlCheck="1" w:checkStyle="1"/>
  <w:activeWritingStyle w:appName="MSWord" w:lang="es-ES" w:vendorID="64" w:dllVersion="6" w:nlCheck="1" w:checkStyle="0"/>
  <w:activeWritingStyle w:appName="MSWord" w:lang="es-AR" w:vendorID="64" w:dllVersion="0" w:nlCheck="1" w:checkStyle="0"/>
  <w:activeWritingStyle w:appName="MSWord" w:lang="es-ES" w:vendorID="64" w:dllVersion="0" w:nlCheck="1" w:checkStyle="0"/>
  <w:activeWritingStyle w:appName="MSWord" w:lang="pt-BR" w:vendorID="64" w:dllVersion="0" w:nlCheck="1" w:checkStyle="0"/>
  <w:activeWritingStyle w:appName="MSWord" w:lang="en-US" w:vendorID="64" w:dllVersion="0" w:nlCheck="1" w:checkStyle="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2050" style="v-text-anchor:middle" strokecolor="none [3212]">
      <v:stroke color="none [3212]" weight="1pt"/>
      <v:shadow color="#d8d8d8" offset="3pt,3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275"/>
    <w:rsid w:val="00021B6B"/>
    <w:rsid w:val="00021F33"/>
    <w:rsid w:val="00030550"/>
    <w:rsid w:val="00032830"/>
    <w:rsid w:val="00033138"/>
    <w:rsid w:val="000341BB"/>
    <w:rsid w:val="00040BAB"/>
    <w:rsid w:val="00040FA0"/>
    <w:rsid w:val="0004151D"/>
    <w:rsid w:val="00042DF2"/>
    <w:rsid w:val="0005049F"/>
    <w:rsid w:val="00051C16"/>
    <w:rsid w:val="00051F8C"/>
    <w:rsid w:val="00054CE4"/>
    <w:rsid w:val="00056257"/>
    <w:rsid w:val="0006019A"/>
    <w:rsid w:val="00062ECA"/>
    <w:rsid w:val="0006590A"/>
    <w:rsid w:val="0006775F"/>
    <w:rsid w:val="000901F3"/>
    <w:rsid w:val="0009167D"/>
    <w:rsid w:val="00092789"/>
    <w:rsid w:val="00092BFE"/>
    <w:rsid w:val="00094630"/>
    <w:rsid w:val="000A0D87"/>
    <w:rsid w:val="000A1036"/>
    <w:rsid w:val="000A1A60"/>
    <w:rsid w:val="000A69E3"/>
    <w:rsid w:val="000B25BA"/>
    <w:rsid w:val="000B2D96"/>
    <w:rsid w:val="000B412D"/>
    <w:rsid w:val="000B5293"/>
    <w:rsid w:val="000B7A3E"/>
    <w:rsid w:val="000C37B2"/>
    <w:rsid w:val="000C573F"/>
    <w:rsid w:val="000D036C"/>
    <w:rsid w:val="000D233B"/>
    <w:rsid w:val="000D3858"/>
    <w:rsid w:val="000D3CF0"/>
    <w:rsid w:val="000D5E73"/>
    <w:rsid w:val="000D6FEF"/>
    <w:rsid w:val="000E2EDA"/>
    <w:rsid w:val="000F14B4"/>
    <w:rsid w:val="000F6E5A"/>
    <w:rsid w:val="0010436D"/>
    <w:rsid w:val="00113C86"/>
    <w:rsid w:val="001150F2"/>
    <w:rsid w:val="0011582E"/>
    <w:rsid w:val="00124E9B"/>
    <w:rsid w:val="00126A58"/>
    <w:rsid w:val="00126B1A"/>
    <w:rsid w:val="0012729E"/>
    <w:rsid w:val="0013169F"/>
    <w:rsid w:val="001316AF"/>
    <w:rsid w:val="00133125"/>
    <w:rsid w:val="00137C74"/>
    <w:rsid w:val="00143D8A"/>
    <w:rsid w:val="0014764E"/>
    <w:rsid w:val="0015240D"/>
    <w:rsid w:val="00152F59"/>
    <w:rsid w:val="00153F21"/>
    <w:rsid w:val="00156C1D"/>
    <w:rsid w:val="00163611"/>
    <w:rsid w:val="001659B9"/>
    <w:rsid w:val="0017232F"/>
    <w:rsid w:val="00173BF1"/>
    <w:rsid w:val="00176A49"/>
    <w:rsid w:val="00177E65"/>
    <w:rsid w:val="00180AC8"/>
    <w:rsid w:val="00183007"/>
    <w:rsid w:val="00185D01"/>
    <w:rsid w:val="00190F48"/>
    <w:rsid w:val="0019487C"/>
    <w:rsid w:val="001A060C"/>
    <w:rsid w:val="001A33F0"/>
    <w:rsid w:val="001A79C4"/>
    <w:rsid w:val="001B692D"/>
    <w:rsid w:val="001C15A8"/>
    <w:rsid w:val="001C2B84"/>
    <w:rsid w:val="001D33D0"/>
    <w:rsid w:val="001D3F3A"/>
    <w:rsid w:val="001D4D90"/>
    <w:rsid w:val="001D6067"/>
    <w:rsid w:val="001E0602"/>
    <w:rsid w:val="001E6DC8"/>
    <w:rsid w:val="001F0B2C"/>
    <w:rsid w:val="001F0C68"/>
    <w:rsid w:val="001F1106"/>
    <w:rsid w:val="001F2A74"/>
    <w:rsid w:val="001F67AC"/>
    <w:rsid w:val="001F7074"/>
    <w:rsid w:val="00203FEC"/>
    <w:rsid w:val="002052D6"/>
    <w:rsid w:val="00206391"/>
    <w:rsid w:val="0021035D"/>
    <w:rsid w:val="002125A9"/>
    <w:rsid w:val="0021431B"/>
    <w:rsid w:val="00216DA1"/>
    <w:rsid w:val="00220596"/>
    <w:rsid w:val="0022179A"/>
    <w:rsid w:val="002249E3"/>
    <w:rsid w:val="002338FE"/>
    <w:rsid w:val="0024610A"/>
    <w:rsid w:val="00246E05"/>
    <w:rsid w:val="00251063"/>
    <w:rsid w:val="00252819"/>
    <w:rsid w:val="002540B8"/>
    <w:rsid w:val="00263C6C"/>
    <w:rsid w:val="0026483B"/>
    <w:rsid w:val="00264AFE"/>
    <w:rsid w:val="00271D1B"/>
    <w:rsid w:val="002818C9"/>
    <w:rsid w:val="002834FF"/>
    <w:rsid w:val="0028369E"/>
    <w:rsid w:val="0029184B"/>
    <w:rsid w:val="002A1097"/>
    <w:rsid w:val="002A76C0"/>
    <w:rsid w:val="002B2325"/>
    <w:rsid w:val="002C0271"/>
    <w:rsid w:val="002C115A"/>
    <w:rsid w:val="002C24E4"/>
    <w:rsid w:val="002C4E1D"/>
    <w:rsid w:val="002C5830"/>
    <w:rsid w:val="002C78B2"/>
    <w:rsid w:val="002D002A"/>
    <w:rsid w:val="002D6DE0"/>
    <w:rsid w:val="002D78CA"/>
    <w:rsid w:val="002D7B43"/>
    <w:rsid w:val="002E170F"/>
    <w:rsid w:val="002E5CD9"/>
    <w:rsid w:val="002E6052"/>
    <w:rsid w:val="002E7471"/>
    <w:rsid w:val="002E7993"/>
    <w:rsid w:val="002F0624"/>
    <w:rsid w:val="002F488E"/>
    <w:rsid w:val="0030086A"/>
    <w:rsid w:val="00301B2C"/>
    <w:rsid w:val="00303998"/>
    <w:rsid w:val="00306E57"/>
    <w:rsid w:val="00306EE1"/>
    <w:rsid w:val="00321034"/>
    <w:rsid w:val="00321226"/>
    <w:rsid w:val="003266CA"/>
    <w:rsid w:val="003322E7"/>
    <w:rsid w:val="00336E34"/>
    <w:rsid w:val="00341118"/>
    <w:rsid w:val="0034154A"/>
    <w:rsid w:val="0034214A"/>
    <w:rsid w:val="00347DF4"/>
    <w:rsid w:val="00352063"/>
    <w:rsid w:val="00353E88"/>
    <w:rsid w:val="00367494"/>
    <w:rsid w:val="0037203D"/>
    <w:rsid w:val="0037283E"/>
    <w:rsid w:val="003731EE"/>
    <w:rsid w:val="00376FA1"/>
    <w:rsid w:val="0038343C"/>
    <w:rsid w:val="00385C2E"/>
    <w:rsid w:val="003938AB"/>
    <w:rsid w:val="00395F5E"/>
    <w:rsid w:val="003A400A"/>
    <w:rsid w:val="003A43E0"/>
    <w:rsid w:val="003A79EB"/>
    <w:rsid w:val="003B0478"/>
    <w:rsid w:val="003B5BBA"/>
    <w:rsid w:val="003B67C6"/>
    <w:rsid w:val="003D2886"/>
    <w:rsid w:val="003D3D7D"/>
    <w:rsid w:val="003D7865"/>
    <w:rsid w:val="003E7103"/>
    <w:rsid w:val="003F343F"/>
    <w:rsid w:val="003F5A64"/>
    <w:rsid w:val="003F6426"/>
    <w:rsid w:val="00400242"/>
    <w:rsid w:val="00404D01"/>
    <w:rsid w:val="00410794"/>
    <w:rsid w:val="00414CDD"/>
    <w:rsid w:val="004161C3"/>
    <w:rsid w:val="004222D4"/>
    <w:rsid w:val="004269FD"/>
    <w:rsid w:val="00427028"/>
    <w:rsid w:val="00433F56"/>
    <w:rsid w:val="00435BDA"/>
    <w:rsid w:val="00437D9B"/>
    <w:rsid w:val="004504EC"/>
    <w:rsid w:val="00456A02"/>
    <w:rsid w:val="00461112"/>
    <w:rsid w:val="00466DC9"/>
    <w:rsid w:val="00473B22"/>
    <w:rsid w:val="00480EBD"/>
    <w:rsid w:val="00483680"/>
    <w:rsid w:val="004913DA"/>
    <w:rsid w:val="0049343A"/>
    <w:rsid w:val="004946F4"/>
    <w:rsid w:val="00495813"/>
    <w:rsid w:val="00496F14"/>
    <w:rsid w:val="00497ED3"/>
    <w:rsid w:val="004A0627"/>
    <w:rsid w:val="004B10ED"/>
    <w:rsid w:val="004B57FB"/>
    <w:rsid w:val="004B70D8"/>
    <w:rsid w:val="004B76A6"/>
    <w:rsid w:val="004C0B4B"/>
    <w:rsid w:val="004C0F5E"/>
    <w:rsid w:val="004C76DC"/>
    <w:rsid w:val="004D1FA1"/>
    <w:rsid w:val="004D38A1"/>
    <w:rsid w:val="004E6796"/>
    <w:rsid w:val="004F01FA"/>
    <w:rsid w:val="004F2E54"/>
    <w:rsid w:val="004F68FC"/>
    <w:rsid w:val="004F6FCC"/>
    <w:rsid w:val="004F71F4"/>
    <w:rsid w:val="004F75CF"/>
    <w:rsid w:val="0050086F"/>
    <w:rsid w:val="00500A1E"/>
    <w:rsid w:val="00501334"/>
    <w:rsid w:val="00503C8B"/>
    <w:rsid w:val="005130C5"/>
    <w:rsid w:val="00517622"/>
    <w:rsid w:val="00536AE8"/>
    <w:rsid w:val="00550C5A"/>
    <w:rsid w:val="00554ED8"/>
    <w:rsid w:val="00560018"/>
    <w:rsid w:val="00560D26"/>
    <w:rsid w:val="005629DC"/>
    <w:rsid w:val="00566A0C"/>
    <w:rsid w:val="00571B51"/>
    <w:rsid w:val="00580663"/>
    <w:rsid w:val="00585780"/>
    <w:rsid w:val="00586123"/>
    <w:rsid w:val="0059085F"/>
    <w:rsid w:val="00592FA0"/>
    <w:rsid w:val="00593623"/>
    <w:rsid w:val="00594743"/>
    <w:rsid w:val="00595C4C"/>
    <w:rsid w:val="00595EEE"/>
    <w:rsid w:val="00596B8B"/>
    <w:rsid w:val="005A1577"/>
    <w:rsid w:val="005B0270"/>
    <w:rsid w:val="005B1087"/>
    <w:rsid w:val="005B16AF"/>
    <w:rsid w:val="005B2993"/>
    <w:rsid w:val="005B71AC"/>
    <w:rsid w:val="005B7F50"/>
    <w:rsid w:val="005C63F3"/>
    <w:rsid w:val="005D4D3E"/>
    <w:rsid w:val="005D5D4A"/>
    <w:rsid w:val="005D5E62"/>
    <w:rsid w:val="005F15F4"/>
    <w:rsid w:val="005F2518"/>
    <w:rsid w:val="005F2ED5"/>
    <w:rsid w:val="005F6570"/>
    <w:rsid w:val="005F6C25"/>
    <w:rsid w:val="005F7221"/>
    <w:rsid w:val="006101FA"/>
    <w:rsid w:val="0061073B"/>
    <w:rsid w:val="0061370C"/>
    <w:rsid w:val="00614EAF"/>
    <w:rsid w:val="00617998"/>
    <w:rsid w:val="00620EDC"/>
    <w:rsid w:val="0062121D"/>
    <w:rsid w:val="0062412B"/>
    <w:rsid w:val="006303F4"/>
    <w:rsid w:val="00630B95"/>
    <w:rsid w:val="006325D5"/>
    <w:rsid w:val="00635230"/>
    <w:rsid w:val="00642337"/>
    <w:rsid w:val="006423FA"/>
    <w:rsid w:val="0064288A"/>
    <w:rsid w:val="00650D02"/>
    <w:rsid w:val="00657286"/>
    <w:rsid w:val="00660583"/>
    <w:rsid w:val="0066149F"/>
    <w:rsid w:val="0066421D"/>
    <w:rsid w:val="00665D93"/>
    <w:rsid w:val="00682275"/>
    <w:rsid w:val="006839EB"/>
    <w:rsid w:val="00690094"/>
    <w:rsid w:val="00691FD1"/>
    <w:rsid w:val="00695E19"/>
    <w:rsid w:val="006A3371"/>
    <w:rsid w:val="006A3F32"/>
    <w:rsid w:val="006A420C"/>
    <w:rsid w:val="006B3DF8"/>
    <w:rsid w:val="006B68AB"/>
    <w:rsid w:val="006B761B"/>
    <w:rsid w:val="006C2367"/>
    <w:rsid w:val="006C464E"/>
    <w:rsid w:val="006D08DA"/>
    <w:rsid w:val="006D22A0"/>
    <w:rsid w:val="006D2D9A"/>
    <w:rsid w:val="006D6F16"/>
    <w:rsid w:val="006E0CEE"/>
    <w:rsid w:val="006E1EAF"/>
    <w:rsid w:val="006E3591"/>
    <w:rsid w:val="006E4E7E"/>
    <w:rsid w:val="006F1834"/>
    <w:rsid w:val="00702905"/>
    <w:rsid w:val="00706491"/>
    <w:rsid w:val="007138C9"/>
    <w:rsid w:val="007177AA"/>
    <w:rsid w:val="0072256C"/>
    <w:rsid w:val="007244A8"/>
    <w:rsid w:val="007244D5"/>
    <w:rsid w:val="00726175"/>
    <w:rsid w:val="00727044"/>
    <w:rsid w:val="00730F6A"/>
    <w:rsid w:val="0073360A"/>
    <w:rsid w:val="00733822"/>
    <w:rsid w:val="00734856"/>
    <w:rsid w:val="00734F76"/>
    <w:rsid w:val="007358DA"/>
    <w:rsid w:val="00736D71"/>
    <w:rsid w:val="0073741B"/>
    <w:rsid w:val="00741385"/>
    <w:rsid w:val="007462CB"/>
    <w:rsid w:val="007500AC"/>
    <w:rsid w:val="00751E32"/>
    <w:rsid w:val="007643F4"/>
    <w:rsid w:val="00765141"/>
    <w:rsid w:val="0076526B"/>
    <w:rsid w:val="00774927"/>
    <w:rsid w:val="00775E6F"/>
    <w:rsid w:val="0077653E"/>
    <w:rsid w:val="00777986"/>
    <w:rsid w:val="007851A8"/>
    <w:rsid w:val="0078579F"/>
    <w:rsid w:val="007873F9"/>
    <w:rsid w:val="00787C04"/>
    <w:rsid w:val="007A093F"/>
    <w:rsid w:val="007A1E88"/>
    <w:rsid w:val="007A2959"/>
    <w:rsid w:val="007A5080"/>
    <w:rsid w:val="007B317C"/>
    <w:rsid w:val="007B4C01"/>
    <w:rsid w:val="007B6008"/>
    <w:rsid w:val="007C4374"/>
    <w:rsid w:val="007C6BAA"/>
    <w:rsid w:val="007C6BE0"/>
    <w:rsid w:val="007D0568"/>
    <w:rsid w:val="007D0F40"/>
    <w:rsid w:val="007D3035"/>
    <w:rsid w:val="007E3EAC"/>
    <w:rsid w:val="007E3EB3"/>
    <w:rsid w:val="007E4C8C"/>
    <w:rsid w:val="007F2773"/>
    <w:rsid w:val="008005F7"/>
    <w:rsid w:val="00800AA5"/>
    <w:rsid w:val="00802F0C"/>
    <w:rsid w:val="00804B7A"/>
    <w:rsid w:val="00805E04"/>
    <w:rsid w:val="00807CD8"/>
    <w:rsid w:val="008141A0"/>
    <w:rsid w:val="0082332A"/>
    <w:rsid w:val="008235B0"/>
    <w:rsid w:val="00827815"/>
    <w:rsid w:val="00843F6E"/>
    <w:rsid w:val="0085239B"/>
    <w:rsid w:val="00852ACB"/>
    <w:rsid w:val="008531A5"/>
    <w:rsid w:val="0085385B"/>
    <w:rsid w:val="00854339"/>
    <w:rsid w:val="008619E9"/>
    <w:rsid w:val="00864DCF"/>
    <w:rsid w:val="0086777B"/>
    <w:rsid w:val="00870DC1"/>
    <w:rsid w:val="00872128"/>
    <w:rsid w:val="00874608"/>
    <w:rsid w:val="008767BB"/>
    <w:rsid w:val="00876E25"/>
    <w:rsid w:val="00881F8F"/>
    <w:rsid w:val="00892FF4"/>
    <w:rsid w:val="008932D5"/>
    <w:rsid w:val="00893445"/>
    <w:rsid w:val="008A11EB"/>
    <w:rsid w:val="008A59B6"/>
    <w:rsid w:val="008A7701"/>
    <w:rsid w:val="008B744C"/>
    <w:rsid w:val="008C16C7"/>
    <w:rsid w:val="008C184C"/>
    <w:rsid w:val="008C1C98"/>
    <w:rsid w:val="008C4302"/>
    <w:rsid w:val="008C5E30"/>
    <w:rsid w:val="008C63DD"/>
    <w:rsid w:val="008C6EB6"/>
    <w:rsid w:val="008C7A98"/>
    <w:rsid w:val="008D0621"/>
    <w:rsid w:val="008D355F"/>
    <w:rsid w:val="008D57CC"/>
    <w:rsid w:val="008E2BF2"/>
    <w:rsid w:val="008E436D"/>
    <w:rsid w:val="008E71CA"/>
    <w:rsid w:val="008F123B"/>
    <w:rsid w:val="008F3492"/>
    <w:rsid w:val="008F6468"/>
    <w:rsid w:val="009014AC"/>
    <w:rsid w:val="00903196"/>
    <w:rsid w:val="00905156"/>
    <w:rsid w:val="00905FC7"/>
    <w:rsid w:val="009167CE"/>
    <w:rsid w:val="009253BB"/>
    <w:rsid w:val="0092756C"/>
    <w:rsid w:val="0093013C"/>
    <w:rsid w:val="00930D5A"/>
    <w:rsid w:val="00932E1E"/>
    <w:rsid w:val="009337F0"/>
    <w:rsid w:val="0093408F"/>
    <w:rsid w:val="00934DB8"/>
    <w:rsid w:val="0093604D"/>
    <w:rsid w:val="009406F0"/>
    <w:rsid w:val="00940A51"/>
    <w:rsid w:val="00941113"/>
    <w:rsid w:val="00941573"/>
    <w:rsid w:val="00946CF6"/>
    <w:rsid w:val="009502F9"/>
    <w:rsid w:val="00950A8A"/>
    <w:rsid w:val="0095402D"/>
    <w:rsid w:val="00957729"/>
    <w:rsid w:val="00963076"/>
    <w:rsid w:val="00965B54"/>
    <w:rsid w:val="00965E21"/>
    <w:rsid w:val="00966B35"/>
    <w:rsid w:val="00980FBA"/>
    <w:rsid w:val="00983D6B"/>
    <w:rsid w:val="00985495"/>
    <w:rsid w:val="00987995"/>
    <w:rsid w:val="00994E3B"/>
    <w:rsid w:val="009A5861"/>
    <w:rsid w:val="009B0BB0"/>
    <w:rsid w:val="009C10D0"/>
    <w:rsid w:val="009D65D9"/>
    <w:rsid w:val="009E1125"/>
    <w:rsid w:val="009E173C"/>
    <w:rsid w:val="009E241D"/>
    <w:rsid w:val="009E38D3"/>
    <w:rsid w:val="009E5AE2"/>
    <w:rsid w:val="009F3F4A"/>
    <w:rsid w:val="009F63DA"/>
    <w:rsid w:val="009F77DA"/>
    <w:rsid w:val="00A119EE"/>
    <w:rsid w:val="00A1441F"/>
    <w:rsid w:val="00A1743F"/>
    <w:rsid w:val="00A32DF7"/>
    <w:rsid w:val="00A32E20"/>
    <w:rsid w:val="00A3408D"/>
    <w:rsid w:val="00A4064A"/>
    <w:rsid w:val="00A43618"/>
    <w:rsid w:val="00A43B67"/>
    <w:rsid w:val="00A43C4E"/>
    <w:rsid w:val="00A4422A"/>
    <w:rsid w:val="00A455FF"/>
    <w:rsid w:val="00A457F7"/>
    <w:rsid w:val="00A45F91"/>
    <w:rsid w:val="00A505FB"/>
    <w:rsid w:val="00A5484E"/>
    <w:rsid w:val="00A55B17"/>
    <w:rsid w:val="00A56A65"/>
    <w:rsid w:val="00A5725F"/>
    <w:rsid w:val="00A635FB"/>
    <w:rsid w:val="00A71C1B"/>
    <w:rsid w:val="00A74B16"/>
    <w:rsid w:val="00A75D34"/>
    <w:rsid w:val="00A83A85"/>
    <w:rsid w:val="00A85ED8"/>
    <w:rsid w:val="00A865A8"/>
    <w:rsid w:val="00A8713C"/>
    <w:rsid w:val="00A909EA"/>
    <w:rsid w:val="00A90EA7"/>
    <w:rsid w:val="00AA2DD9"/>
    <w:rsid w:val="00AA645B"/>
    <w:rsid w:val="00AB0628"/>
    <w:rsid w:val="00AB5286"/>
    <w:rsid w:val="00AB71CF"/>
    <w:rsid w:val="00AC02D8"/>
    <w:rsid w:val="00AC0F97"/>
    <w:rsid w:val="00AC5129"/>
    <w:rsid w:val="00AD16A8"/>
    <w:rsid w:val="00AE239C"/>
    <w:rsid w:val="00AE4140"/>
    <w:rsid w:val="00AE5BAA"/>
    <w:rsid w:val="00AE6500"/>
    <w:rsid w:val="00AF1383"/>
    <w:rsid w:val="00AF579F"/>
    <w:rsid w:val="00AF6557"/>
    <w:rsid w:val="00AF67B4"/>
    <w:rsid w:val="00AF72E6"/>
    <w:rsid w:val="00B11839"/>
    <w:rsid w:val="00B13CCD"/>
    <w:rsid w:val="00B21F97"/>
    <w:rsid w:val="00B238DB"/>
    <w:rsid w:val="00B24C12"/>
    <w:rsid w:val="00B24C86"/>
    <w:rsid w:val="00B3375C"/>
    <w:rsid w:val="00B3625B"/>
    <w:rsid w:val="00B425B5"/>
    <w:rsid w:val="00B44F0B"/>
    <w:rsid w:val="00B46F37"/>
    <w:rsid w:val="00B47D9C"/>
    <w:rsid w:val="00B515C9"/>
    <w:rsid w:val="00B5603C"/>
    <w:rsid w:val="00B56B77"/>
    <w:rsid w:val="00B57FDD"/>
    <w:rsid w:val="00B62C90"/>
    <w:rsid w:val="00B63C1A"/>
    <w:rsid w:val="00B65E9E"/>
    <w:rsid w:val="00B70933"/>
    <w:rsid w:val="00B7638D"/>
    <w:rsid w:val="00B80CA8"/>
    <w:rsid w:val="00B86367"/>
    <w:rsid w:val="00B871CE"/>
    <w:rsid w:val="00B90CA4"/>
    <w:rsid w:val="00BA6DE7"/>
    <w:rsid w:val="00BB28C2"/>
    <w:rsid w:val="00BB2E2A"/>
    <w:rsid w:val="00BB595C"/>
    <w:rsid w:val="00BB6FEA"/>
    <w:rsid w:val="00BC3655"/>
    <w:rsid w:val="00BC4B6C"/>
    <w:rsid w:val="00BC52AB"/>
    <w:rsid w:val="00BC5548"/>
    <w:rsid w:val="00BD26DC"/>
    <w:rsid w:val="00BD28BE"/>
    <w:rsid w:val="00BD4171"/>
    <w:rsid w:val="00BE789F"/>
    <w:rsid w:val="00BE7FC7"/>
    <w:rsid w:val="00BF1FBC"/>
    <w:rsid w:val="00BF30FD"/>
    <w:rsid w:val="00BF54B8"/>
    <w:rsid w:val="00C02DF9"/>
    <w:rsid w:val="00C07075"/>
    <w:rsid w:val="00C113F2"/>
    <w:rsid w:val="00C16EE9"/>
    <w:rsid w:val="00C22BD7"/>
    <w:rsid w:val="00C23CA1"/>
    <w:rsid w:val="00C31011"/>
    <w:rsid w:val="00C359BA"/>
    <w:rsid w:val="00C45A73"/>
    <w:rsid w:val="00C45F34"/>
    <w:rsid w:val="00C543CA"/>
    <w:rsid w:val="00C55AA1"/>
    <w:rsid w:val="00C62C41"/>
    <w:rsid w:val="00C67507"/>
    <w:rsid w:val="00C679D9"/>
    <w:rsid w:val="00C75201"/>
    <w:rsid w:val="00C77E12"/>
    <w:rsid w:val="00C77EBF"/>
    <w:rsid w:val="00C8241F"/>
    <w:rsid w:val="00C83B57"/>
    <w:rsid w:val="00C904A9"/>
    <w:rsid w:val="00C90F9F"/>
    <w:rsid w:val="00C969BF"/>
    <w:rsid w:val="00CA31AB"/>
    <w:rsid w:val="00CA3C50"/>
    <w:rsid w:val="00CB5291"/>
    <w:rsid w:val="00CB5D02"/>
    <w:rsid w:val="00CC1F9A"/>
    <w:rsid w:val="00CC26F6"/>
    <w:rsid w:val="00CC3B5C"/>
    <w:rsid w:val="00CC3FBA"/>
    <w:rsid w:val="00CC42D5"/>
    <w:rsid w:val="00CC476F"/>
    <w:rsid w:val="00CC7752"/>
    <w:rsid w:val="00CD3F58"/>
    <w:rsid w:val="00CD4064"/>
    <w:rsid w:val="00CD72B4"/>
    <w:rsid w:val="00CE221F"/>
    <w:rsid w:val="00CE2B97"/>
    <w:rsid w:val="00CE3A04"/>
    <w:rsid w:val="00CE4877"/>
    <w:rsid w:val="00D046B6"/>
    <w:rsid w:val="00D0546F"/>
    <w:rsid w:val="00D14914"/>
    <w:rsid w:val="00D169C0"/>
    <w:rsid w:val="00D2253B"/>
    <w:rsid w:val="00D27B80"/>
    <w:rsid w:val="00D31461"/>
    <w:rsid w:val="00D34391"/>
    <w:rsid w:val="00D35ACB"/>
    <w:rsid w:val="00D424D5"/>
    <w:rsid w:val="00D4331D"/>
    <w:rsid w:val="00D469F0"/>
    <w:rsid w:val="00D5690F"/>
    <w:rsid w:val="00D573DC"/>
    <w:rsid w:val="00D63285"/>
    <w:rsid w:val="00D66297"/>
    <w:rsid w:val="00D729F7"/>
    <w:rsid w:val="00D730BC"/>
    <w:rsid w:val="00D8062B"/>
    <w:rsid w:val="00D81FE0"/>
    <w:rsid w:val="00D8233A"/>
    <w:rsid w:val="00D83EFD"/>
    <w:rsid w:val="00D849ED"/>
    <w:rsid w:val="00D87D85"/>
    <w:rsid w:val="00D9171C"/>
    <w:rsid w:val="00D91976"/>
    <w:rsid w:val="00D93A35"/>
    <w:rsid w:val="00DA271F"/>
    <w:rsid w:val="00DA41F4"/>
    <w:rsid w:val="00DA68F4"/>
    <w:rsid w:val="00DA73B2"/>
    <w:rsid w:val="00DB0559"/>
    <w:rsid w:val="00DC0682"/>
    <w:rsid w:val="00DC1F09"/>
    <w:rsid w:val="00DC2B6F"/>
    <w:rsid w:val="00DD1E55"/>
    <w:rsid w:val="00DD792C"/>
    <w:rsid w:val="00DE2B36"/>
    <w:rsid w:val="00DE5BC5"/>
    <w:rsid w:val="00DE62E1"/>
    <w:rsid w:val="00DF0DBC"/>
    <w:rsid w:val="00DF55F0"/>
    <w:rsid w:val="00DF6343"/>
    <w:rsid w:val="00E00550"/>
    <w:rsid w:val="00E13C29"/>
    <w:rsid w:val="00E15FF1"/>
    <w:rsid w:val="00E167C5"/>
    <w:rsid w:val="00E25208"/>
    <w:rsid w:val="00E275E1"/>
    <w:rsid w:val="00E32D71"/>
    <w:rsid w:val="00E32DF6"/>
    <w:rsid w:val="00E33BBF"/>
    <w:rsid w:val="00E4365E"/>
    <w:rsid w:val="00E43A77"/>
    <w:rsid w:val="00E43D88"/>
    <w:rsid w:val="00E46630"/>
    <w:rsid w:val="00E468E7"/>
    <w:rsid w:val="00E4762C"/>
    <w:rsid w:val="00E47A7A"/>
    <w:rsid w:val="00E51DA8"/>
    <w:rsid w:val="00E5248C"/>
    <w:rsid w:val="00E73C1D"/>
    <w:rsid w:val="00E82F39"/>
    <w:rsid w:val="00E848A8"/>
    <w:rsid w:val="00E86E75"/>
    <w:rsid w:val="00E86F72"/>
    <w:rsid w:val="00E91B7E"/>
    <w:rsid w:val="00E932C6"/>
    <w:rsid w:val="00E94275"/>
    <w:rsid w:val="00EA0F72"/>
    <w:rsid w:val="00EA1B77"/>
    <w:rsid w:val="00EA3DCB"/>
    <w:rsid w:val="00EA5AB2"/>
    <w:rsid w:val="00EA60FA"/>
    <w:rsid w:val="00EA78B5"/>
    <w:rsid w:val="00EB4D5C"/>
    <w:rsid w:val="00EB6E5B"/>
    <w:rsid w:val="00EC0577"/>
    <w:rsid w:val="00EC08A5"/>
    <w:rsid w:val="00EC0FA8"/>
    <w:rsid w:val="00EC3F1C"/>
    <w:rsid w:val="00EC60D7"/>
    <w:rsid w:val="00ED04BB"/>
    <w:rsid w:val="00ED41E9"/>
    <w:rsid w:val="00ED49F5"/>
    <w:rsid w:val="00ED765D"/>
    <w:rsid w:val="00EE7F1E"/>
    <w:rsid w:val="00EF33AF"/>
    <w:rsid w:val="00EF694A"/>
    <w:rsid w:val="00F02F01"/>
    <w:rsid w:val="00F1598E"/>
    <w:rsid w:val="00F1670E"/>
    <w:rsid w:val="00F20C05"/>
    <w:rsid w:val="00F217C8"/>
    <w:rsid w:val="00F24B59"/>
    <w:rsid w:val="00F332FB"/>
    <w:rsid w:val="00F35CC8"/>
    <w:rsid w:val="00F37125"/>
    <w:rsid w:val="00F409FB"/>
    <w:rsid w:val="00F434DF"/>
    <w:rsid w:val="00F43C3D"/>
    <w:rsid w:val="00F46B09"/>
    <w:rsid w:val="00F530A9"/>
    <w:rsid w:val="00F63AA2"/>
    <w:rsid w:val="00F65018"/>
    <w:rsid w:val="00F66039"/>
    <w:rsid w:val="00F70BF8"/>
    <w:rsid w:val="00F71F18"/>
    <w:rsid w:val="00F720A0"/>
    <w:rsid w:val="00F80E26"/>
    <w:rsid w:val="00F94CC6"/>
    <w:rsid w:val="00F95E9A"/>
    <w:rsid w:val="00F97CBD"/>
    <w:rsid w:val="00FA00BA"/>
    <w:rsid w:val="00FA15FF"/>
    <w:rsid w:val="00FA6D50"/>
    <w:rsid w:val="00FA7208"/>
    <w:rsid w:val="00FB0674"/>
    <w:rsid w:val="00FB097C"/>
    <w:rsid w:val="00FB341D"/>
    <w:rsid w:val="00FB363B"/>
    <w:rsid w:val="00FB65D2"/>
    <w:rsid w:val="00FC18EF"/>
    <w:rsid w:val="00FC24F2"/>
    <w:rsid w:val="00FC2791"/>
    <w:rsid w:val="00FC642C"/>
    <w:rsid w:val="00FC6AE4"/>
    <w:rsid w:val="00FD72F3"/>
    <w:rsid w:val="00FE06F7"/>
    <w:rsid w:val="00FE2F3E"/>
    <w:rsid w:val="00FE72E3"/>
    <w:rsid w:val="00FF1545"/>
    <w:rsid w:val="00FF2326"/>
    <w:rsid w:val="00FF3B0D"/>
  </w:rsids>
  <m:mathPr>
    <m:mathFont m:val="Cambria Math"/>
    <m:brkBin m:val="before"/>
    <m:brkBinSub m:val="--"/>
    <m:smallFrac m:val="0"/>
    <m:dispDef/>
    <m:lMargin m:val="0"/>
    <m:rMargin m:val="0"/>
    <m:defJc m:val="centerGroup"/>
    <m:wrapIndent m:val="1440"/>
    <m:intLim m:val="undOvr"/>
    <m:naryLim m:val="subSup"/>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style="v-text-anchor:middle" strokecolor="none [3212]">
      <v:stroke color="none [3212]" weight="1pt"/>
      <v:shadow color="#d8d8d8" offset="3pt,3pt"/>
    </o:shapedefaults>
    <o:shapelayout v:ext="edit">
      <o:idmap v:ext="edit" data="2"/>
    </o:shapelayout>
  </w:shapeDefaults>
  <w:decimalSymbol w:val=","/>
  <w:listSeparator w:val=";"/>
  <w14:docId w14:val="21034F78"/>
  <w15:docId w15:val="{DC42974D-96FA-4B7F-B039-E1C873872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C01"/>
    <w:rPr>
      <w:color w:val="000000" w:themeColor="text1"/>
      <w:sz w:val="20"/>
      <w:szCs w:val="20"/>
    </w:rPr>
  </w:style>
  <w:style w:type="paragraph" w:styleId="Ttulo1">
    <w:name w:val="heading 1"/>
    <w:basedOn w:val="Normal"/>
    <w:next w:val="Normal"/>
    <w:link w:val="Ttulo1Car"/>
    <w:uiPriority w:val="9"/>
    <w:qFormat/>
    <w:p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9FB8CD" w:themeFill="accent2"/>
      <w:spacing w:before="300" w:after="40"/>
      <w:outlineLvl w:val="0"/>
    </w:pPr>
    <w:rPr>
      <w:rFonts w:asciiTheme="majorHAnsi" w:hAnsiTheme="majorHAnsi"/>
      <w:color w:val="FFFFFF" w:themeColor="background1"/>
      <w:spacing w:val="5"/>
      <w:szCs w:val="32"/>
    </w:rPr>
  </w:style>
  <w:style w:type="paragraph" w:styleId="Ttulo2">
    <w:name w:val="heading 2"/>
    <w:basedOn w:val="Normal"/>
    <w:next w:val="Normal"/>
    <w:link w:val="Ttulo2Car"/>
    <w:uiPriority w:val="9"/>
    <w:qFormat/>
    <w:pPr>
      <w:pBdr>
        <w:top w:val="single" w:sz="6" w:space="1" w:color="9FB8CD" w:themeColor="accent2"/>
        <w:left w:val="single" w:sz="48" w:space="1" w:color="9FB8CD" w:themeColor="accent2"/>
        <w:bottom w:val="single" w:sz="6" w:space="1" w:color="9FB8CD" w:themeColor="accent2"/>
        <w:right w:val="single" w:sz="6" w:space="1" w:color="9FB8CD" w:themeColor="accent2"/>
      </w:pBdr>
      <w:spacing w:before="240" w:after="80"/>
      <w:ind w:left="144"/>
      <w:outlineLvl w:val="1"/>
    </w:pPr>
    <w:rPr>
      <w:rFonts w:asciiTheme="majorHAnsi" w:hAnsiTheme="majorHAnsi"/>
      <w:color w:val="628BAD" w:themeColor="accent2" w:themeShade="BF"/>
      <w:spacing w:val="5"/>
      <w:szCs w:val="28"/>
    </w:rPr>
  </w:style>
  <w:style w:type="paragraph" w:styleId="Ttulo3">
    <w:name w:val="heading 3"/>
    <w:basedOn w:val="Normal"/>
    <w:next w:val="Normal"/>
    <w:link w:val="Ttulo3Car"/>
    <w:uiPriority w:val="9"/>
    <w:unhideWhenUsed/>
    <w:qFormat/>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hAnsiTheme="majorHAnsi"/>
      <w:color w:val="595959" w:themeColor="text1" w:themeTint="A6"/>
      <w:spacing w:val="5"/>
      <w:szCs w:val="24"/>
    </w:rPr>
  </w:style>
  <w:style w:type="paragraph" w:styleId="Ttulo4">
    <w:name w:val="heading 4"/>
    <w:basedOn w:val="Normal"/>
    <w:next w:val="Normal"/>
    <w:link w:val="Ttulo4Car"/>
    <w:unhideWhenUsed/>
    <w:qFormat/>
    <w:pPr>
      <w:pBdr>
        <w:bottom w:val="single" w:sz="6" w:space="1" w:color="A6A6A6" w:themeColor="background1" w:themeShade="A6"/>
      </w:pBdr>
      <w:spacing w:before="200" w:after="80"/>
      <w:outlineLvl w:val="3"/>
    </w:pPr>
    <w:rPr>
      <w:rFonts w:asciiTheme="majorHAnsi" w:hAnsiTheme="majorHAnsi"/>
      <w:color w:val="595959" w:themeColor="text1" w:themeTint="A6"/>
      <w:szCs w:val="22"/>
    </w:rPr>
  </w:style>
  <w:style w:type="paragraph" w:styleId="Ttulo5">
    <w:name w:val="heading 5"/>
    <w:basedOn w:val="Normal"/>
    <w:next w:val="Normal"/>
    <w:link w:val="Ttulo5Car"/>
    <w:uiPriority w:val="9"/>
    <w:unhideWhenUsed/>
    <w:qFormat/>
    <w:pPr>
      <w:pBdr>
        <w:bottom w:val="dashed" w:sz="4" w:space="1" w:color="A6A6A6" w:themeColor="background1" w:themeShade="A6"/>
      </w:pBdr>
      <w:spacing w:before="200" w:after="80"/>
      <w:outlineLvl w:val="4"/>
    </w:pPr>
    <w:rPr>
      <w:rFonts w:asciiTheme="majorHAnsi" w:hAnsiTheme="majorHAnsi"/>
      <w:color w:val="404040" w:themeColor="text1" w:themeTint="BF"/>
      <w:szCs w:val="26"/>
    </w:rPr>
  </w:style>
  <w:style w:type="paragraph" w:styleId="Ttulo6">
    <w:name w:val="heading 6"/>
    <w:basedOn w:val="Normal"/>
    <w:next w:val="Normal"/>
    <w:link w:val="Ttulo6Car"/>
    <w:uiPriority w:val="9"/>
    <w:unhideWhenUsed/>
    <w:qFormat/>
    <w:pPr>
      <w:spacing w:before="200" w:after="80"/>
      <w:outlineLvl w:val="5"/>
    </w:pPr>
    <w:rPr>
      <w:rFonts w:asciiTheme="majorHAnsi" w:hAnsiTheme="majorHAnsi"/>
      <w:b/>
      <w:color w:val="7F7F7F" w:themeColor="background1" w:themeShade="7F"/>
      <w:sz w:val="18"/>
    </w:rPr>
  </w:style>
  <w:style w:type="paragraph" w:styleId="Ttulo7">
    <w:name w:val="heading 7"/>
    <w:basedOn w:val="Normal"/>
    <w:next w:val="Normal"/>
    <w:link w:val="Ttulo7Car"/>
    <w:uiPriority w:val="9"/>
    <w:unhideWhenUsed/>
    <w:qFormat/>
    <w:pPr>
      <w:spacing w:before="200" w:after="80"/>
      <w:outlineLvl w:val="6"/>
    </w:pPr>
    <w:rPr>
      <w:rFonts w:asciiTheme="majorHAnsi" w:hAnsiTheme="majorHAnsi"/>
      <w:b/>
      <w:i/>
      <w:color w:val="808080" w:themeColor="background1" w:themeShade="80"/>
      <w:sz w:val="18"/>
    </w:rPr>
  </w:style>
  <w:style w:type="paragraph" w:styleId="Ttulo8">
    <w:name w:val="heading 8"/>
    <w:basedOn w:val="Normal"/>
    <w:next w:val="Normal"/>
    <w:link w:val="Ttulo8Car"/>
    <w:uiPriority w:val="9"/>
    <w:semiHidden/>
    <w:unhideWhenUsed/>
    <w:qFormat/>
    <w:pPr>
      <w:spacing w:before="200" w:after="80"/>
      <w:outlineLvl w:val="7"/>
    </w:pPr>
    <w:rPr>
      <w:rFonts w:asciiTheme="majorHAnsi" w:hAnsiTheme="majorHAnsi"/>
      <w:color w:val="9FB8CD" w:themeColor="accent2"/>
      <w:sz w:val="18"/>
    </w:rPr>
  </w:style>
  <w:style w:type="paragraph" w:styleId="Ttulo9">
    <w:name w:val="heading 9"/>
    <w:basedOn w:val="Normal"/>
    <w:next w:val="Normal"/>
    <w:link w:val="Ttulo9Car"/>
    <w:uiPriority w:val="9"/>
    <w:unhideWhenUsed/>
    <w:qFormat/>
    <w:pPr>
      <w:spacing w:before="200" w:after="80"/>
      <w:outlineLvl w:val="8"/>
    </w:pPr>
    <w:rPr>
      <w:rFonts w:asciiTheme="majorHAnsi" w:hAnsiTheme="majorHAnsi"/>
      <w:i/>
      <w:color w:val="9FB8CD" w:themeColor="accent2"/>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hAnsiTheme="majorHAnsi"/>
      <w:color w:val="FFFFFF" w:themeColor="background1"/>
      <w:spacing w:val="5"/>
      <w:sz w:val="20"/>
      <w:szCs w:val="20"/>
      <w:shd w:val="clear" w:color="auto" w:fill="9FB8CD" w:themeFill="accent2"/>
    </w:rPr>
  </w:style>
  <w:style w:type="character" w:customStyle="1" w:styleId="Ttulo2Car">
    <w:name w:val="Título 2 Car"/>
    <w:basedOn w:val="Fuentedeprrafopredeter"/>
    <w:link w:val="Ttulo2"/>
    <w:uiPriority w:val="9"/>
    <w:rPr>
      <w:rFonts w:asciiTheme="majorHAnsi" w:hAnsiTheme="majorHAnsi"/>
      <w:color w:val="628BAD" w:themeColor="accent2" w:themeShade="BF"/>
      <w:spacing w:val="5"/>
      <w:sz w:val="20"/>
      <w:szCs w:val="20"/>
    </w:rPr>
  </w:style>
  <w:style w:type="character" w:customStyle="1" w:styleId="Ttulo3Car">
    <w:name w:val="Título 3 Car"/>
    <w:basedOn w:val="Fuentedeprrafopredeter"/>
    <w:link w:val="Ttulo3"/>
    <w:uiPriority w:val="9"/>
    <w:rPr>
      <w:rFonts w:asciiTheme="majorHAnsi" w:hAnsiTheme="majorHAnsi"/>
      <w:color w:val="595959" w:themeColor="text1" w:themeTint="A6"/>
      <w:spacing w:val="5"/>
      <w:sz w:val="20"/>
      <w:szCs w:val="20"/>
    </w:rPr>
  </w:style>
  <w:style w:type="paragraph" w:styleId="Ttulo">
    <w:name w:val="Title"/>
    <w:basedOn w:val="Normal"/>
    <w:link w:val="TtuloCar"/>
    <w:uiPriority w:val="10"/>
    <w:qFormat/>
    <w:pPr>
      <w:spacing w:line="240" w:lineRule="auto"/>
    </w:pPr>
    <w:rPr>
      <w:rFonts w:asciiTheme="majorHAnsi" w:hAnsiTheme="majorHAnsi"/>
      <w:color w:val="9FB8CD" w:themeColor="accent2"/>
      <w:sz w:val="52"/>
      <w:szCs w:val="52"/>
    </w:rPr>
  </w:style>
  <w:style w:type="character" w:customStyle="1" w:styleId="TtuloCar">
    <w:name w:val="Título Car"/>
    <w:basedOn w:val="Fuentedeprrafopredeter"/>
    <w:link w:val="Ttulo"/>
    <w:uiPriority w:val="10"/>
    <w:rPr>
      <w:rFonts w:asciiTheme="majorHAnsi" w:hAnsiTheme="majorHAnsi"/>
      <w:color w:val="9FB8CD" w:themeColor="accent2"/>
      <w:sz w:val="52"/>
      <w:szCs w:val="52"/>
    </w:rPr>
  </w:style>
  <w:style w:type="paragraph" w:styleId="Subttulo">
    <w:name w:val="Subtitle"/>
    <w:basedOn w:val="Normal"/>
    <w:link w:val="SubttuloCar"/>
    <w:uiPriority w:val="11"/>
    <w:qFormat/>
    <w:pPr>
      <w:spacing w:after="720" w:line="240" w:lineRule="auto"/>
    </w:pPr>
    <w:rPr>
      <w:rFonts w:asciiTheme="majorHAnsi" w:hAnsiTheme="majorHAnsi"/>
      <w:color w:val="9FB8CD" w:themeColor="accent2"/>
      <w:sz w:val="24"/>
      <w:szCs w:val="24"/>
    </w:rPr>
  </w:style>
  <w:style w:type="character" w:customStyle="1" w:styleId="SubttuloCar">
    <w:name w:val="Subtítulo Car"/>
    <w:basedOn w:val="Fuentedeprrafopredeter"/>
    <w:link w:val="Subttulo"/>
    <w:uiPriority w:val="11"/>
    <w:rPr>
      <w:rFonts w:asciiTheme="majorHAnsi" w:hAnsiTheme="majorHAnsi" w:cstheme="minorBidi"/>
      <w:color w:val="9FB8CD" w:themeColor="accent2"/>
      <w:sz w:val="24"/>
      <w:szCs w:val="24"/>
    </w:rPr>
  </w:style>
  <w:style w:type="paragraph" w:styleId="Descripcin">
    <w:name w:val="caption"/>
    <w:basedOn w:val="Normal"/>
    <w:next w:val="Normal"/>
    <w:uiPriority w:val="35"/>
    <w:unhideWhenUsed/>
    <w:pPr>
      <w:spacing w:after="0" w:line="240" w:lineRule="auto"/>
    </w:pPr>
    <w:rPr>
      <w:bCs/>
      <w:color w:val="9FB8CD" w:themeColor="accent2"/>
      <w:sz w:val="16"/>
      <w:szCs w:val="16"/>
    </w:rPr>
  </w:style>
  <w:style w:type="paragraph" w:styleId="Sinespaciado">
    <w:name w:val="No Spacing"/>
    <w:basedOn w:val="Normal"/>
    <w:link w:val="SinespaciadoCar"/>
    <w:uiPriority w:val="1"/>
    <w:qFormat/>
    <w:pPr>
      <w:spacing w:after="0" w:line="240" w:lineRule="auto"/>
    </w:p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character" w:styleId="Ttulodellibro">
    <w:name w:val="Book Title"/>
    <w:basedOn w:val="Fuentedeprrafopredeter"/>
    <w:uiPriority w:val="33"/>
    <w:qFormat/>
    <w:rPr>
      <w:rFonts w:asciiTheme="majorHAnsi" w:hAnsiTheme="majorHAnsi" w:cs="Times New Roman"/>
      <w:i/>
      <w:color w:val="8E736A" w:themeColor="accent6"/>
      <w:sz w:val="20"/>
      <w:szCs w:val="20"/>
    </w:rPr>
  </w:style>
  <w:style w:type="character" w:styleId="nfasis">
    <w:name w:val="Emphasis"/>
    <w:uiPriority w:val="20"/>
    <w:qFormat/>
    <w:rPr>
      <w:b/>
      <w:i/>
      <w:spacing w:val="0"/>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 w:val="20"/>
      <w:szCs w:val="2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 w:val="20"/>
      <w:szCs w:val="20"/>
    </w:rPr>
  </w:style>
  <w:style w:type="character" w:customStyle="1" w:styleId="Ttulo4Car">
    <w:name w:val="Título 4 Car"/>
    <w:basedOn w:val="Fuentedeprrafopredeter"/>
    <w:link w:val="Ttulo4"/>
    <w:uiPriority w:val="9"/>
    <w:rPr>
      <w:rFonts w:asciiTheme="majorHAnsi" w:hAnsiTheme="majorHAnsi"/>
      <w:color w:val="595959" w:themeColor="text1" w:themeTint="A6"/>
      <w:sz w:val="20"/>
    </w:rPr>
  </w:style>
  <w:style w:type="character" w:customStyle="1" w:styleId="Ttulo5Car">
    <w:name w:val="Título 5 Car"/>
    <w:basedOn w:val="Fuentedeprrafopredeter"/>
    <w:link w:val="Ttulo5"/>
    <w:uiPriority w:val="9"/>
    <w:rPr>
      <w:rFonts w:asciiTheme="majorHAnsi" w:hAnsiTheme="majorHAnsi"/>
      <w:color w:val="404040" w:themeColor="text1" w:themeTint="BF"/>
      <w:sz w:val="20"/>
      <w:szCs w:val="20"/>
    </w:rPr>
  </w:style>
  <w:style w:type="character" w:customStyle="1" w:styleId="Ttulo6Car">
    <w:name w:val="Título 6 Car"/>
    <w:basedOn w:val="Fuentedeprrafopredeter"/>
    <w:link w:val="Ttulo6"/>
    <w:uiPriority w:val="9"/>
    <w:rPr>
      <w:rFonts w:asciiTheme="majorHAnsi" w:hAnsiTheme="majorHAnsi"/>
      <w:b/>
      <w:color w:val="7F7F7F" w:themeColor="background1" w:themeShade="7F"/>
      <w:sz w:val="18"/>
      <w:szCs w:val="18"/>
    </w:rPr>
  </w:style>
  <w:style w:type="character" w:customStyle="1" w:styleId="Ttulo7Car">
    <w:name w:val="Título 7 Car"/>
    <w:basedOn w:val="Fuentedeprrafopredeter"/>
    <w:link w:val="Ttulo7"/>
    <w:uiPriority w:val="9"/>
    <w:rPr>
      <w:rFonts w:asciiTheme="majorHAnsi" w:hAnsiTheme="majorHAnsi"/>
      <w:b/>
      <w:i/>
      <w:color w:val="808080" w:themeColor="background1" w:themeShade="80"/>
      <w:sz w:val="18"/>
      <w:szCs w:val="18"/>
    </w:rPr>
  </w:style>
  <w:style w:type="character" w:customStyle="1" w:styleId="Ttulo8Car">
    <w:name w:val="Título 8 Car"/>
    <w:basedOn w:val="Fuentedeprrafopredeter"/>
    <w:link w:val="Ttulo8"/>
    <w:uiPriority w:val="9"/>
    <w:semiHidden/>
    <w:rPr>
      <w:rFonts w:asciiTheme="majorHAnsi" w:hAnsiTheme="majorHAnsi"/>
      <w:color w:val="9FB8CD" w:themeColor="accent2"/>
      <w:sz w:val="18"/>
      <w:szCs w:val="18"/>
    </w:rPr>
  </w:style>
  <w:style w:type="character" w:customStyle="1" w:styleId="Ttulo9Car">
    <w:name w:val="Título 9 Car"/>
    <w:basedOn w:val="Fuentedeprrafopredeter"/>
    <w:link w:val="Ttulo9"/>
    <w:uiPriority w:val="9"/>
    <w:rPr>
      <w:rFonts w:asciiTheme="majorHAnsi" w:hAnsiTheme="majorHAnsi"/>
      <w:i/>
      <w:color w:val="9FB8CD" w:themeColor="accent2"/>
      <w:sz w:val="18"/>
      <w:szCs w:val="18"/>
    </w:rPr>
  </w:style>
  <w:style w:type="character" w:styleId="nfasisintenso">
    <w:name w:val="Intense Emphasis"/>
    <w:basedOn w:val="Fuentedeprrafopredeter"/>
    <w:uiPriority w:val="21"/>
    <w:qFormat/>
    <w:rPr>
      <w:rFonts w:cs="Times New Roman"/>
      <w:b/>
      <w:i/>
      <w:color w:val="BAC737" w:themeColor="accent3" w:themeShade="BF"/>
      <w:sz w:val="20"/>
      <w:szCs w:val="20"/>
    </w:rPr>
  </w:style>
  <w:style w:type="paragraph" w:styleId="Citadestacada">
    <w:name w:val="Intense Quote"/>
    <w:basedOn w:val="Normal"/>
    <w:link w:val="CitadestacadaCar"/>
    <w:uiPriority w:val="30"/>
    <w:qFormat/>
    <w:pPr>
      <w:pBdr>
        <w:top w:val="single" w:sz="6" w:space="10" w:color="628BAD" w:themeColor="accent2" w:themeShade="BF"/>
        <w:left w:val="single" w:sz="6" w:space="10" w:color="628BAD" w:themeColor="accent2" w:themeShade="BF"/>
        <w:bottom w:val="single" w:sz="6" w:space="10" w:color="628BAD" w:themeColor="accent2" w:themeShade="BF"/>
        <w:right w:val="single" w:sz="6" w:space="10" w:color="628BAD" w:themeColor="accent2" w:themeShade="BF"/>
      </w:pBdr>
      <w:shd w:val="clear" w:color="auto" w:fill="9FB8CD" w:themeFill="accent2"/>
      <w:ind w:left="720" w:right="720"/>
      <w:jc w:val="center"/>
    </w:pPr>
    <w:rPr>
      <w:rFonts w:asciiTheme="majorHAnsi" w:hAnsiTheme="majorHAnsi"/>
      <w:i/>
      <w:color w:val="FFFFFF" w:themeColor="background1"/>
    </w:rPr>
  </w:style>
  <w:style w:type="character" w:customStyle="1" w:styleId="CitadestacadaCar">
    <w:name w:val="Cita destacada Car"/>
    <w:basedOn w:val="Fuentedeprrafopredeter"/>
    <w:link w:val="Citadestacada"/>
    <w:uiPriority w:val="30"/>
    <w:rPr>
      <w:rFonts w:asciiTheme="majorHAnsi" w:hAnsiTheme="majorHAnsi"/>
      <w:i/>
      <w:color w:val="FFFFFF" w:themeColor="background1"/>
      <w:sz w:val="20"/>
      <w:szCs w:val="20"/>
      <w:shd w:val="clear" w:color="auto" w:fill="9FB8CD" w:themeFill="accent2"/>
    </w:rPr>
  </w:style>
  <w:style w:type="character" w:styleId="Referenciaintensa">
    <w:name w:val="Intense Reference"/>
    <w:basedOn w:val="Fuentedeprrafopredeter"/>
    <w:uiPriority w:val="32"/>
    <w:qFormat/>
    <w:rPr>
      <w:rFonts w:cs="Times New Roman"/>
      <w:b/>
      <w:color w:val="525A7D" w:themeColor="accent1" w:themeShade="BF"/>
      <w:sz w:val="20"/>
      <w:szCs w:val="20"/>
      <w:u w:val="single"/>
    </w:rPr>
  </w:style>
  <w:style w:type="paragraph" w:styleId="Listaconvietas">
    <w:name w:val="List Bullet"/>
    <w:basedOn w:val="Normal"/>
    <w:unhideWhenUsed/>
    <w:qFormat/>
    <w:pPr>
      <w:numPr>
        <w:numId w:val="1"/>
      </w:numPr>
      <w:spacing w:after="120"/>
      <w:contextualSpacing/>
    </w:pPr>
  </w:style>
  <w:style w:type="paragraph" w:styleId="Listaconvietas2">
    <w:name w:val="List Bullet 2"/>
    <w:basedOn w:val="Normal"/>
    <w:uiPriority w:val="36"/>
    <w:unhideWhenUsed/>
    <w:qFormat/>
    <w:pPr>
      <w:numPr>
        <w:numId w:val="2"/>
      </w:numPr>
      <w:spacing w:after="120"/>
      <w:contextualSpacing/>
    </w:pPr>
  </w:style>
  <w:style w:type="paragraph" w:styleId="Listaconvietas3">
    <w:name w:val="List Bullet 3"/>
    <w:basedOn w:val="Normal"/>
    <w:uiPriority w:val="36"/>
    <w:unhideWhenUsed/>
    <w:qFormat/>
    <w:pPr>
      <w:numPr>
        <w:numId w:val="3"/>
      </w:numPr>
      <w:spacing w:after="120"/>
      <w:contextualSpacing/>
    </w:pPr>
  </w:style>
  <w:style w:type="paragraph" w:styleId="Listaconvietas4">
    <w:name w:val="List Bullet 4"/>
    <w:basedOn w:val="Normal"/>
    <w:uiPriority w:val="36"/>
    <w:unhideWhenUsed/>
    <w:qFormat/>
    <w:pPr>
      <w:numPr>
        <w:numId w:val="4"/>
      </w:numPr>
      <w:spacing w:after="120"/>
      <w:contextualSpacing/>
    </w:pPr>
  </w:style>
  <w:style w:type="paragraph" w:styleId="Listaconvietas5">
    <w:name w:val="List Bullet 5"/>
    <w:basedOn w:val="Normal"/>
    <w:uiPriority w:val="36"/>
    <w:unhideWhenUsed/>
    <w:qFormat/>
    <w:pPr>
      <w:numPr>
        <w:numId w:val="5"/>
      </w:numPr>
      <w:spacing w:after="120"/>
      <w:contextualSpacing/>
    </w:pPr>
  </w:style>
  <w:style w:type="character" w:styleId="Textodelmarcadordeposicin">
    <w:name w:val="Placeholder Text"/>
    <w:basedOn w:val="Fuentedeprrafopredeter"/>
    <w:uiPriority w:val="99"/>
    <w:semiHidden/>
    <w:rPr>
      <w:color w:val="808080"/>
    </w:rPr>
  </w:style>
  <w:style w:type="paragraph" w:styleId="Cita">
    <w:name w:val="Quote"/>
    <w:basedOn w:val="Normal"/>
    <w:link w:val="CitaCar"/>
    <w:uiPriority w:val="29"/>
    <w:qFormat/>
    <w:rPr>
      <w:i/>
      <w:color w:val="7F7F7F" w:themeColor="background1" w:themeShade="7F"/>
    </w:rPr>
  </w:style>
  <w:style w:type="character" w:customStyle="1" w:styleId="CitaCar">
    <w:name w:val="Cita Car"/>
    <w:basedOn w:val="Fuentedeprrafopredeter"/>
    <w:link w:val="Cita"/>
    <w:uiPriority w:val="29"/>
    <w:rPr>
      <w:i/>
      <w:color w:val="7F7F7F" w:themeColor="background1" w:themeShade="7F"/>
      <w:sz w:val="20"/>
      <w:szCs w:val="20"/>
    </w:rPr>
  </w:style>
  <w:style w:type="character" w:styleId="Textoennegrita">
    <w:name w:val="Strong"/>
    <w:uiPriority w:val="22"/>
    <w:qFormat/>
    <w:rPr>
      <w:rFonts w:asciiTheme="minorHAnsi" w:hAnsiTheme="minorHAnsi"/>
      <w:b/>
      <w:color w:val="9FB8CD" w:themeColor="accent2"/>
    </w:rPr>
  </w:style>
  <w:style w:type="character" w:styleId="nfasissutil">
    <w:name w:val="Subtle Emphasis"/>
    <w:basedOn w:val="Fuentedeprrafopredeter"/>
    <w:uiPriority w:val="19"/>
    <w:qFormat/>
    <w:rPr>
      <w:rFonts w:cs="Times New Roman"/>
      <w:i/>
      <w:color w:val="737373" w:themeColor="text1" w:themeTint="8C"/>
      <w:kern w:val="16"/>
      <w:sz w:val="20"/>
      <w:szCs w:val="20"/>
    </w:rPr>
  </w:style>
  <w:style w:type="character" w:styleId="Referenciasutil">
    <w:name w:val="Subtle Reference"/>
    <w:basedOn w:val="Fuentedeprrafopredeter"/>
    <w:uiPriority w:val="31"/>
    <w:qFormat/>
    <w:rPr>
      <w:rFonts w:cs="Times New Roman"/>
      <w:color w:val="737373" w:themeColor="text1" w:themeTint="8C"/>
      <w:sz w:val="20"/>
      <w:szCs w:val="20"/>
      <w:u w:val="single"/>
    </w:rPr>
  </w:style>
  <w:style w:type="table" w:styleId="Tablaconcuadrcula">
    <w:name w:val="Table Grid"/>
    <w:basedOn w:val="Tabla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qFormat/>
    <w:rsid w:val="00F80E26"/>
    <w:pPr>
      <w:tabs>
        <w:tab w:val="right" w:leader="dot" w:pos="8630"/>
      </w:tabs>
      <w:spacing w:after="40" w:line="240" w:lineRule="auto"/>
    </w:pPr>
    <w:rPr>
      <w:b/>
      <w:smallCaps/>
      <w:noProof/>
      <w:color w:val="auto"/>
    </w:rPr>
  </w:style>
  <w:style w:type="paragraph" w:styleId="TDC2">
    <w:name w:val="toc 2"/>
    <w:basedOn w:val="Normal"/>
    <w:next w:val="Normal"/>
    <w:autoRedefine/>
    <w:uiPriority w:val="39"/>
    <w:unhideWhenUsed/>
    <w:qFormat/>
    <w:rsid w:val="003B5BBA"/>
    <w:pPr>
      <w:tabs>
        <w:tab w:val="right" w:leader="dot" w:pos="8630"/>
      </w:tabs>
      <w:spacing w:after="40" w:line="240" w:lineRule="auto"/>
      <w:ind w:left="216"/>
    </w:pPr>
    <w:rPr>
      <w:rFonts w:ascii="Arial" w:hAnsi="Arial" w:cs="Arial"/>
      <w:b/>
      <w:i/>
      <w:smallCaps/>
      <w:noProof/>
      <w:sz w:val="24"/>
      <w:szCs w:val="24"/>
    </w:rPr>
  </w:style>
  <w:style w:type="paragraph" w:styleId="TDC3">
    <w:name w:val="toc 3"/>
    <w:basedOn w:val="Normal"/>
    <w:next w:val="Normal"/>
    <w:autoRedefine/>
    <w:uiPriority w:val="39"/>
    <w:unhideWhenUsed/>
    <w:qFormat/>
    <w:pPr>
      <w:tabs>
        <w:tab w:val="right" w:leader="dot" w:pos="8630"/>
      </w:tabs>
      <w:spacing w:after="40" w:line="240" w:lineRule="auto"/>
      <w:ind w:left="446"/>
    </w:pPr>
    <w:rPr>
      <w:smallCaps/>
    </w:rPr>
  </w:style>
  <w:style w:type="paragraph" w:styleId="TDC4">
    <w:name w:val="toc 4"/>
    <w:basedOn w:val="Normal"/>
    <w:next w:val="Normal"/>
    <w:autoRedefine/>
    <w:uiPriority w:val="39"/>
    <w:unhideWhenUsed/>
    <w:qFormat/>
    <w:pPr>
      <w:tabs>
        <w:tab w:val="right" w:leader="dot" w:pos="8630"/>
      </w:tabs>
      <w:spacing w:after="40" w:line="240" w:lineRule="auto"/>
      <w:ind w:left="662"/>
    </w:pPr>
    <w:rPr>
      <w:smallCaps/>
    </w:rPr>
  </w:style>
  <w:style w:type="paragraph" w:styleId="TDC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DC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DC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DC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DC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customStyle="1" w:styleId="Piedepginaizquierdo">
    <w:name w:val="Pie de página izquierdo"/>
    <w:basedOn w:val="Normal"/>
    <w:next w:val="Normal"/>
    <w:uiPriority w:val="35"/>
    <w:qFormat/>
    <w:pPr>
      <w:pBdr>
        <w:top w:val="dashed" w:sz="4" w:space="18" w:color="7F7F7F" w:themeColor="text1" w:themeTint="80"/>
      </w:pBdr>
      <w:tabs>
        <w:tab w:val="center" w:pos="4320"/>
        <w:tab w:val="right" w:pos="8640"/>
      </w:tabs>
      <w:spacing w:line="240" w:lineRule="auto"/>
      <w:contextualSpacing/>
    </w:pPr>
    <w:rPr>
      <w:color w:val="7F7F7F" w:themeColor="text1" w:themeTint="80"/>
      <w:szCs w:val="18"/>
    </w:rPr>
  </w:style>
  <w:style w:type="paragraph" w:customStyle="1" w:styleId="Piedepginaderecho">
    <w:name w:val="Pie de página derecho"/>
    <w:basedOn w:val="Piedepgina"/>
    <w:uiPriority w:val="35"/>
    <w:qFormat/>
    <w:pPr>
      <w:pBdr>
        <w:top w:val="dashed" w:sz="4" w:space="18" w:color="7F7F7F"/>
      </w:pBdr>
      <w:spacing w:line="240" w:lineRule="auto"/>
      <w:contextualSpacing/>
      <w:jc w:val="right"/>
    </w:pPr>
    <w:rPr>
      <w:color w:val="7F7F7F" w:themeColor="text1" w:themeTint="80"/>
      <w:szCs w:val="18"/>
    </w:rPr>
  </w:style>
  <w:style w:type="paragraph" w:customStyle="1" w:styleId="Primerapginadeencabezado">
    <w:name w:val="Primera página de encabezado"/>
    <w:basedOn w:val="Normal"/>
    <w:next w:val="Normal"/>
    <w:qFormat/>
    <w:pPr>
      <w:pBdr>
        <w:bottom w:val="dashed" w:sz="4" w:space="18" w:color="7F7F7F" w:themeColor="text1" w:themeTint="80"/>
      </w:pBdr>
      <w:tabs>
        <w:tab w:val="center" w:pos="4320"/>
        <w:tab w:val="right" w:pos="8640"/>
      </w:tabs>
      <w:spacing w:line="396" w:lineRule="auto"/>
    </w:pPr>
  </w:style>
  <w:style w:type="paragraph" w:customStyle="1" w:styleId="Encabezadoizquierdo">
    <w:name w:val="Encabezado izquierdo"/>
    <w:basedOn w:val="Encabezado"/>
    <w:uiPriority w:val="35"/>
    <w:qFormat/>
    <w:pPr>
      <w:pBdr>
        <w:bottom w:val="dashed" w:sz="4" w:space="18" w:color="7F7F7F" w:themeColor="text1" w:themeTint="80"/>
      </w:pBdr>
      <w:spacing w:line="396" w:lineRule="auto"/>
    </w:pPr>
    <w:rPr>
      <w:color w:val="7F7F7F" w:themeColor="text1" w:themeTint="80"/>
    </w:rPr>
  </w:style>
  <w:style w:type="paragraph" w:customStyle="1" w:styleId="Encabezadoderecho">
    <w:name w:val="Encabezado derecho"/>
    <w:basedOn w:val="Encabezado"/>
    <w:uiPriority w:val="35"/>
    <w:qFormat/>
    <w:pPr>
      <w:pBdr>
        <w:bottom w:val="dashed" w:sz="4" w:space="18" w:color="7F7F7F"/>
      </w:pBdr>
      <w:jc w:val="right"/>
    </w:pPr>
    <w:rPr>
      <w:color w:val="7F7F7F" w:themeColor="text1" w:themeTint="80"/>
    </w:rPr>
  </w:style>
  <w:style w:type="paragraph" w:styleId="Prrafodelista">
    <w:name w:val="List Paragraph"/>
    <w:basedOn w:val="Normal"/>
    <w:uiPriority w:val="34"/>
    <w:qFormat/>
    <w:rsid w:val="00682275"/>
    <w:pPr>
      <w:ind w:left="720"/>
      <w:contextualSpacing/>
    </w:pPr>
  </w:style>
  <w:style w:type="paragraph" w:customStyle="1" w:styleId="Encabezado3precedidodeespacio">
    <w:name w:val="Encabezado 3 precedido de espacio"/>
    <w:basedOn w:val="Ttulo3"/>
    <w:rsid w:val="0009167D"/>
    <w:pPr>
      <w:pBdr>
        <w:top w:val="none" w:sz="0" w:space="0" w:color="auto"/>
        <w:left w:val="none" w:sz="0" w:space="0" w:color="auto"/>
        <w:bottom w:val="none" w:sz="0" w:space="0" w:color="auto"/>
        <w:right w:val="none" w:sz="0" w:space="0" w:color="auto"/>
      </w:pBdr>
      <w:tabs>
        <w:tab w:val="left" w:pos="900"/>
      </w:tabs>
      <w:spacing w:before="20" w:after="0" w:line="240" w:lineRule="auto"/>
      <w:ind w:left="0"/>
    </w:pPr>
    <w:rPr>
      <w:rFonts w:ascii="Tahoma" w:eastAsia="Times New Roman" w:hAnsi="Tahoma" w:cs="Tahoma"/>
      <w:bCs/>
      <w:caps/>
      <w:color w:val="auto"/>
      <w:spacing w:val="0"/>
      <w:sz w:val="14"/>
      <w:szCs w:val="14"/>
      <w:lang w:val="es-ES" w:eastAsia="es-ES" w:bidi="es-ES"/>
    </w:rPr>
  </w:style>
  <w:style w:type="table" w:customStyle="1" w:styleId="Tablanormal1">
    <w:name w:val="Tabla normal1"/>
    <w:semiHidden/>
    <w:rsid w:val="0009167D"/>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 w:type="paragraph" w:customStyle="1" w:styleId="Direccindelremitente">
    <w:name w:val="Dirección del remitente"/>
    <w:basedOn w:val="Sinespaciado"/>
    <w:uiPriority w:val="2"/>
    <w:qFormat/>
    <w:rsid w:val="0009167D"/>
    <w:pPr>
      <w:spacing w:before="200" w:line="276" w:lineRule="auto"/>
      <w:contextualSpacing/>
      <w:jc w:val="right"/>
    </w:pPr>
    <w:rPr>
      <w:rFonts w:cs="Times New Roman"/>
      <w:color w:val="9FB8CD" w:themeColor="accent2"/>
      <w:sz w:val="18"/>
      <w:szCs w:val="18"/>
    </w:rPr>
  </w:style>
  <w:style w:type="paragraph" w:customStyle="1" w:styleId="Nombredeldestinatario">
    <w:name w:val="Nombre del destinatario"/>
    <w:basedOn w:val="Sinespaciado"/>
    <w:uiPriority w:val="1"/>
    <w:qFormat/>
    <w:rsid w:val="0009167D"/>
    <w:pPr>
      <w:jc w:val="right"/>
    </w:pPr>
    <w:rPr>
      <w:rFonts w:asciiTheme="majorHAnsi" w:hAnsiTheme="majorHAnsi" w:cs="Times New Roman"/>
      <w:color w:val="525A7D" w:themeColor="accent1" w:themeShade="BF"/>
      <w:sz w:val="36"/>
      <w:szCs w:val="36"/>
    </w:rPr>
  </w:style>
  <w:style w:type="character" w:customStyle="1" w:styleId="SinespaciadoCar">
    <w:name w:val="Sin espaciado Car"/>
    <w:basedOn w:val="Fuentedeprrafopredeter"/>
    <w:link w:val="Sinespaciado"/>
    <w:uiPriority w:val="1"/>
    <w:rsid w:val="0009167D"/>
    <w:rPr>
      <w:color w:val="000000" w:themeColor="text1"/>
      <w:sz w:val="20"/>
      <w:szCs w:val="20"/>
    </w:rPr>
  </w:style>
  <w:style w:type="paragraph" w:styleId="Textoindependiente">
    <w:name w:val="Body Text"/>
    <w:basedOn w:val="Normal"/>
    <w:link w:val="TextoindependienteCar"/>
    <w:semiHidden/>
    <w:rsid w:val="0049343A"/>
    <w:pPr>
      <w:spacing w:after="0" w:line="240" w:lineRule="auto"/>
      <w:jc w:val="both"/>
    </w:pPr>
    <w:rPr>
      <w:rFonts w:ascii="Arial" w:eastAsia="Times New Roman" w:hAnsi="Arial" w:cs="Times New Roman"/>
      <w:color w:val="auto"/>
      <w:sz w:val="22"/>
      <w:lang w:val="es-ES" w:eastAsia="es-ES"/>
    </w:rPr>
  </w:style>
  <w:style w:type="character" w:customStyle="1" w:styleId="TextoindependienteCar">
    <w:name w:val="Texto independiente Car"/>
    <w:basedOn w:val="Fuentedeprrafopredeter"/>
    <w:link w:val="Textoindependiente"/>
    <w:semiHidden/>
    <w:rsid w:val="0049343A"/>
    <w:rPr>
      <w:rFonts w:ascii="Arial" w:eastAsia="Times New Roman" w:hAnsi="Arial" w:cs="Times New Roman"/>
      <w:szCs w:val="20"/>
      <w:lang w:val="es-ES" w:eastAsia="es-ES"/>
    </w:rPr>
  </w:style>
  <w:style w:type="paragraph" w:customStyle="1" w:styleId="Default">
    <w:name w:val="Default"/>
    <w:rsid w:val="0093604D"/>
    <w:pPr>
      <w:autoSpaceDE w:val="0"/>
      <w:autoSpaceDN w:val="0"/>
      <w:adjustRightInd w:val="0"/>
      <w:spacing w:after="0" w:line="240" w:lineRule="auto"/>
    </w:pPr>
    <w:rPr>
      <w:rFonts w:ascii="Lucida Sans Unicode" w:eastAsia="Calibri" w:hAnsi="Lucida Sans Unicode" w:cs="Lucida Sans Unicode"/>
      <w:color w:val="000000"/>
      <w:sz w:val="24"/>
      <w:szCs w:val="24"/>
      <w:lang w:val="es-MX" w:eastAsia="en-US"/>
    </w:rPr>
  </w:style>
  <w:style w:type="paragraph" w:styleId="TtuloTDC">
    <w:name w:val="TOC Heading"/>
    <w:basedOn w:val="Ttulo1"/>
    <w:next w:val="Normal"/>
    <w:uiPriority w:val="39"/>
    <w:unhideWhenUsed/>
    <w:qFormat/>
    <w:rsid w:val="007A5080"/>
    <w:pPr>
      <w:keepNext/>
      <w:keepLines/>
      <w:pBdr>
        <w:top w:val="none" w:sz="0" w:space="0" w:color="auto"/>
        <w:left w:val="none" w:sz="0" w:space="0" w:color="auto"/>
        <w:bottom w:val="none" w:sz="0" w:space="0" w:color="auto"/>
        <w:right w:val="none" w:sz="0" w:space="0" w:color="auto"/>
      </w:pBdr>
      <w:shd w:val="clear" w:color="auto" w:fill="auto"/>
      <w:spacing w:before="480" w:after="0"/>
      <w:outlineLvl w:val="9"/>
    </w:pPr>
    <w:rPr>
      <w:rFonts w:eastAsiaTheme="majorEastAsia" w:cstheme="majorBidi"/>
      <w:b/>
      <w:bCs/>
      <w:color w:val="525A7D" w:themeColor="accent1" w:themeShade="BF"/>
      <w:spacing w:val="0"/>
      <w:sz w:val="28"/>
      <w:szCs w:val="28"/>
      <w:lang w:val="es-ES" w:eastAsia="en-US"/>
    </w:rPr>
  </w:style>
  <w:style w:type="character" w:styleId="Hipervnculo">
    <w:name w:val="Hyperlink"/>
    <w:basedOn w:val="Fuentedeprrafopredeter"/>
    <w:uiPriority w:val="99"/>
    <w:unhideWhenUsed/>
    <w:rsid w:val="007A5080"/>
    <w:rPr>
      <w:color w:val="B292CA" w:themeColor="hyperlink"/>
      <w:u w:val="single"/>
    </w:rPr>
  </w:style>
  <w:style w:type="paragraph" w:customStyle="1" w:styleId="Estilo1">
    <w:name w:val="Estilo1"/>
    <w:basedOn w:val="Normal"/>
    <w:next w:val="Listaconvietas2"/>
    <w:link w:val="Estilo1Car"/>
    <w:qFormat/>
    <w:rsid w:val="00A3408D"/>
    <w:pPr>
      <w:pBdr>
        <w:top w:val="thinThickSmallGap" w:sz="24" w:space="10" w:color="727CA3" w:themeColor="accent1"/>
        <w:left w:val="thinThickSmallGap" w:sz="24" w:space="4" w:color="727CA3" w:themeColor="accent1"/>
        <w:bottom w:val="thinThickSmallGap" w:sz="24" w:space="10" w:color="727CA3" w:themeColor="accent1"/>
        <w:right w:val="thinThickSmallGap" w:sz="24" w:space="4" w:color="727CA3" w:themeColor="accent1"/>
      </w:pBdr>
    </w:pPr>
    <w:rPr>
      <w:b/>
      <w:i/>
      <w:color w:val="000000"/>
      <w:sz w:val="28"/>
      <w:szCs w:val="28"/>
      <w14:shadow w14:blurRad="50800" w14:dist="38100" w14:dir="5400000" w14:sx="100000" w14:sy="100000" w14:kx="0" w14:ky="0" w14:algn="t">
        <w14:srgbClr w14:val="000000">
          <w14:alpha w14:val="60000"/>
        </w14:srgbClr>
      </w14:shadow>
      <w14:textFill>
        <w14:solidFill>
          <w14:srgbClr w14:val="000000">
            <w14:lumMod w14:val="75000"/>
          </w14:srgbClr>
        </w14:solidFill>
      </w14:textFill>
    </w:rPr>
  </w:style>
  <w:style w:type="character" w:customStyle="1" w:styleId="Estilo1Car">
    <w:name w:val="Estilo1 Car"/>
    <w:basedOn w:val="Fuentedeprrafopredeter"/>
    <w:link w:val="Estilo1"/>
    <w:rsid w:val="00A3408D"/>
    <w:rPr>
      <w:b/>
      <w:i/>
      <w:color w:val="000000"/>
      <w:sz w:val="28"/>
      <w:szCs w:val="28"/>
      <w14:shadow w14:blurRad="50800" w14:dist="38100" w14:dir="5400000" w14:sx="100000" w14:sy="100000" w14:kx="0" w14:ky="0" w14:algn="t">
        <w14:srgbClr w14:val="000000">
          <w14:alpha w14:val="60000"/>
        </w14:srgbClr>
      </w14:shadow>
      <w14:textFill>
        <w14:solidFill>
          <w14:srgbClr w14:val="000000">
            <w14:lumMod w14:val="75000"/>
          </w14:srgbClr>
        </w14:solidFill>
      </w14:textFill>
    </w:rPr>
  </w:style>
  <w:style w:type="paragraph" w:customStyle="1" w:styleId="Estilo2">
    <w:name w:val="Estilo2"/>
    <w:basedOn w:val="Normal"/>
    <w:link w:val="Estilo2Car"/>
    <w:qFormat/>
    <w:rsid w:val="00F63AA2"/>
    <w:rPr>
      <w:rFonts w:ascii="Arial" w:hAnsi="Arial" w:cs="Arial"/>
      <w:b/>
      <w:color w:val="0070C0"/>
      <w:sz w:val="36"/>
      <w:szCs w:val="36"/>
      <w:u w:val="single"/>
    </w:rPr>
  </w:style>
  <w:style w:type="paragraph" w:styleId="Textonotapie">
    <w:name w:val="footnote text"/>
    <w:basedOn w:val="Normal"/>
    <w:link w:val="TextonotapieCar"/>
    <w:uiPriority w:val="99"/>
    <w:semiHidden/>
    <w:unhideWhenUsed/>
    <w:rsid w:val="00F63AA2"/>
    <w:pPr>
      <w:spacing w:after="0" w:line="240" w:lineRule="auto"/>
    </w:pPr>
  </w:style>
  <w:style w:type="character" w:customStyle="1" w:styleId="Estilo2Car">
    <w:name w:val="Estilo2 Car"/>
    <w:basedOn w:val="Fuentedeprrafopredeter"/>
    <w:link w:val="Estilo2"/>
    <w:rsid w:val="00F63AA2"/>
    <w:rPr>
      <w:rFonts w:ascii="Arial" w:hAnsi="Arial" w:cs="Arial"/>
      <w:b/>
      <w:color w:val="0070C0"/>
      <w:sz w:val="36"/>
      <w:szCs w:val="36"/>
      <w:u w:val="single"/>
    </w:rPr>
  </w:style>
  <w:style w:type="character" w:customStyle="1" w:styleId="TextonotapieCar">
    <w:name w:val="Texto nota pie Car"/>
    <w:basedOn w:val="Fuentedeprrafopredeter"/>
    <w:link w:val="Textonotapie"/>
    <w:uiPriority w:val="99"/>
    <w:semiHidden/>
    <w:rsid w:val="00F63AA2"/>
    <w:rPr>
      <w:color w:val="000000" w:themeColor="text1"/>
      <w:sz w:val="20"/>
      <w:szCs w:val="20"/>
    </w:rPr>
  </w:style>
  <w:style w:type="character" w:styleId="Refdenotaalpie">
    <w:name w:val="footnote reference"/>
    <w:basedOn w:val="Fuentedeprrafopredeter"/>
    <w:uiPriority w:val="99"/>
    <w:semiHidden/>
    <w:unhideWhenUsed/>
    <w:rsid w:val="00F63AA2"/>
    <w:rPr>
      <w:vertAlign w:val="superscript"/>
    </w:rPr>
  </w:style>
  <w:style w:type="paragraph" w:customStyle="1" w:styleId="Estilo3">
    <w:name w:val="Estilo3"/>
    <w:basedOn w:val="Sinespaciado"/>
    <w:link w:val="Estilo3Car"/>
    <w:qFormat/>
    <w:rsid w:val="00BD4171"/>
    <w:rPr>
      <w:color w:val="FFFFFF" w:themeColor="background1"/>
      <w:sz w:val="40"/>
      <w:szCs w:val="40"/>
    </w:rPr>
  </w:style>
  <w:style w:type="paragraph" w:customStyle="1" w:styleId="Estilo4">
    <w:name w:val="Estilo4"/>
    <w:basedOn w:val="Citadestacada"/>
    <w:link w:val="Estilo4Car"/>
    <w:qFormat/>
    <w:rsid w:val="001E0602"/>
    <w:rPr>
      <w:color w:val="D8E2EB" w:themeColor="accent2" w:themeTint="66"/>
      <w:sz w:val="96"/>
    </w:rPr>
  </w:style>
  <w:style w:type="character" w:customStyle="1" w:styleId="Estilo3Car">
    <w:name w:val="Estilo3 Car"/>
    <w:basedOn w:val="SinespaciadoCar"/>
    <w:link w:val="Estilo3"/>
    <w:rsid w:val="00BD4171"/>
    <w:rPr>
      <w:color w:val="FFFFFF" w:themeColor="background1"/>
      <w:sz w:val="40"/>
      <w:szCs w:val="40"/>
    </w:rPr>
  </w:style>
  <w:style w:type="paragraph" w:customStyle="1" w:styleId="Estilo5">
    <w:name w:val="Estilo5"/>
    <w:basedOn w:val="Normal"/>
    <w:link w:val="Estilo5Car"/>
    <w:qFormat/>
    <w:rsid w:val="00E32DF6"/>
    <w:pPr>
      <w:tabs>
        <w:tab w:val="left" w:pos="2175"/>
      </w:tabs>
    </w:pPr>
    <w:rPr>
      <w:rFonts w:ascii="Arial" w:hAnsi="Arial" w:cs="Arial"/>
      <w:b/>
      <w:sz w:val="28"/>
      <w:szCs w:val="28"/>
      <w:u w:val="single"/>
    </w:rPr>
  </w:style>
  <w:style w:type="character" w:customStyle="1" w:styleId="Estilo4Car">
    <w:name w:val="Estilo4 Car"/>
    <w:basedOn w:val="CitadestacadaCar"/>
    <w:link w:val="Estilo4"/>
    <w:rsid w:val="001E0602"/>
    <w:rPr>
      <w:rFonts w:asciiTheme="majorHAnsi" w:hAnsiTheme="majorHAnsi"/>
      <w:i/>
      <w:color w:val="D8E2EB" w:themeColor="accent2" w:themeTint="66"/>
      <w:sz w:val="96"/>
      <w:szCs w:val="20"/>
      <w:shd w:val="clear" w:color="auto" w:fill="9FB8CD" w:themeFill="accent2"/>
    </w:rPr>
  </w:style>
  <w:style w:type="character" w:customStyle="1" w:styleId="Estilo5Car">
    <w:name w:val="Estilo5 Car"/>
    <w:basedOn w:val="Fuentedeprrafopredeter"/>
    <w:link w:val="Estilo5"/>
    <w:rsid w:val="00E32DF6"/>
    <w:rPr>
      <w:rFonts w:ascii="Arial" w:hAnsi="Arial" w:cs="Arial"/>
      <w:b/>
      <w:color w:val="000000" w:themeColor="text1"/>
      <w:sz w:val="28"/>
      <w:szCs w:val="28"/>
      <w:u w:val="single"/>
    </w:rPr>
  </w:style>
  <w:style w:type="paragraph" w:styleId="Lista">
    <w:name w:val="List"/>
    <w:basedOn w:val="Normal"/>
    <w:uiPriority w:val="99"/>
    <w:unhideWhenUsed/>
    <w:rsid w:val="00051F8C"/>
    <w:pPr>
      <w:ind w:left="283" w:hanging="283"/>
      <w:contextualSpacing/>
    </w:pPr>
  </w:style>
  <w:style w:type="paragraph" w:styleId="Lista2">
    <w:name w:val="List 2"/>
    <w:basedOn w:val="Normal"/>
    <w:uiPriority w:val="99"/>
    <w:unhideWhenUsed/>
    <w:rsid w:val="00051F8C"/>
    <w:pPr>
      <w:ind w:left="566" w:hanging="283"/>
      <w:contextualSpacing/>
    </w:pPr>
  </w:style>
  <w:style w:type="paragraph" w:styleId="Lista3">
    <w:name w:val="List 3"/>
    <w:basedOn w:val="Normal"/>
    <w:uiPriority w:val="99"/>
    <w:unhideWhenUsed/>
    <w:rsid w:val="00051F8C"/>
    <w:pPr>
      <w:ind w:left="849" w:hanging="283"/>
      <w:contextualSpacing/>
    </w:pPr>
  </w:style>
  <w:style w:type="paragraph" w:styleId="Sangradetextonormal">
    <w:name w:val="Body Text Indent"/>
    <w:basedOn w:val="Normal"/>
    <w:link w:val="SangradetextonormalCar"/>
    <w:uiPriority w:val="99"/>
    <w:unhideWhenUsed/>
    <w:rsid w:val="00051F8C"/>
    <w:pPr>
      <w:spacing w:after="120"/>
      <w:ind w:left="283"/>
    </w:pPr>
  </w:style>
  <w:style w:type="character" w:customStyle="1" w:styleId="SangradetextonormalCar">
    <w:name w:val="Sangría de texto normal Car"/>
    <w:basedOn w:val="Fuentedeprrafopredeter"/>
    <w:link w:val="Sangradetextonormal"/>
    <w:uiPriority w:val="99"/>
    <w:rsid w:val="00051F8C"/>
    <w:rPr>
      <w:color w:val="000000" w:themeColor="text1"/>
      <w:sz w:val="20"/>
      <w:szCs w:val="20"/>
    </w:rPr>
  </w:style>
  <w:style w:type="paragraph" w:styleId="Textoindependienteprimerasangra">
    <w:name w:val="Body Text First Indent"/>
    <w:basedOn w:val="Textoindependiente"/>
    <w:link w:val="TextoindependienteprimerasangraCar"/>
    <w:uiPriority w:val="99"/>
    <w:unhideWhenUsed/>
    <w:rsid w:val="00051F8C"/>
    <w:pPr>
      <w:spacing w:after="200" w:line="276" w:lineRule="auto"/>
      <w:ind w:firstLine="360"/>
      <w:jc w:val="left"/>
    </w:pPr>
    <w:rPr>
      <w:rFonts w:asciiTheme="minorHAnsi" w:eastAsiaTheme="minorHAnsi" w:hAnsiTheme="minorHAnsi" w:cstheme="minorBidi"/>
      <w:color w:val="000000" w:themeColor="text1"/>
      <w:sz w:val="20"/>
      <w:lang w:val="es-AR" w:eastAsia="es-AR"/>
    </w:rPr>
  </w:style>
  <w:style w:type="character" w:customStyle="1" w:styleId="TextoindependienteprimerasangraCar">
    <w:name w:val="Texto independiente primera sangría Car"/>
    <w:basedOn w:val="TextoindependienteCar"/>
    <w:link w:val="Textoindependienteprimerasangra"/>
    <w:uiPriority w:val="99"/>
    <w:rsid w:val="00051F8C"/>
    <w:rPr>
      <w:rFonts w:ascii="Arial" w:eastAsia="Times New Roman" w:hAnsi="Arial" w:cs="Times New Roman"/>
      <w:color w:val="000000" w:themeColor="text1"/>
      <w:sz w:val="20"/>
      <w:szCs w:val="20"/>
      <w:lang w:val="es-ES" w:eastAsia="es-ES"/>
    </w:rPr>
  </w:style>
  <w:style w:type="paragraph" w:styleId="Textoindependienteprimerasangra2">
    <w:name w:val="Body Text First Indent 2"/>
    <w:basedOn w:val="Sangradetextonormal"/>
    <w:link w:val="Textoindependienteprimerasangra2Car"/>
    <w:uiPriority w:val="99"/>
    <w:unhideWhenUsed/>
    <w:rsid w:val="00051F8C"/>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51F8C"/>
    <w:rPr>
      <w:color w:val="000000" w:themeColor="text1"/>
      <w:sz w:val="20"/>
      <w:szCs w:val="20"/>
    </w:rPr>
  </w:style>
  <w:style w:type="paragraph" w:customStyle="1" w:styleId="Nivel2">
    <w:name w:val="Nivel 2"/>
    <w:basedOn w:val="TDC2"/>
    <w:rsid w:val="007D0F40"/>
    <w:pPr>
      <w:tabs>
        <w:tab w:val="right" w:pos="8630"/>
      </w:tabs>
      <w:spacing w:after="0"/>
      <w:ind w:left="0"/>
    </w:pPr>
    <w:rPr>
      <w:rFonts w:asciiTheme="minorHAnsi" w:eastAsia="Times New Roman" w:hAnsiTheme="minorHAnsi" w:cs="Times New Roman"/>
      <w:bCs/>
      <w:i w:val="0"/>
      <w:color w:val="auto"/>
      <w:sz w:val="22"/>
      <w:szCs w:val="22"/>
      <w:lang w:val="en-US" w:eastAsia="en-US"/>
    </w:rPr>
  </w:style>
  <w:style w:type="paragraph" w:styleId="NormalWeb">
    <w:name w:val="Normal (Web)"/>
    <w:basedOn w:val="Normal"/>
    <w:uiPriority w:val="99"/>
    <w:semiHidden/>
    <w:unhideWhenUsed/>
    <w:rsid w:val="0077492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cinsinresolver">
    <w:name w:val="Unresolved Mention"/>
    <w:basedOn w:val="Fuentedeprrafopredeter"/>
    <w:uiPriority w:val="99"/>
    <w:semiHidden/>
    <w:unhideWhenUsed/>
    <w:rsid w:val="00A85ED8"/>
    <w:rPr>
      <w:color w:val="605E5C"/>
      <w:shd w:val="clear" w:color="auto" w:fill="E1DFDD"/>
    </w:rPr>
  </w:style>
  <w:style w:type="character" w:styleId="Hipervnculovisitado">
    <w:name w:val="FollowedHyperlink"/>
    <w:basedOn w:val="Fuentedeprrafopredeter"/>
    <w:uiPriority w:val="99"/>
    <w:semiHidden/>
    <w:unhideWhenUsed/>
    <w:rsid w:val="001D3F3A"/>
    <w:rPr>
      <w:color w:val="6B56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9424">
      <w:bodyDiv w:val="1"/>
      <w:marLeft w:val="0"/>
      <w:marRight w:val="0"/>
      <w:marTop w:val="0"/>
      <w:marBottom w:val="0"/>
      <w:divBdr>
        <w:top w:val="none" w:sz="0" w:space="0" w:color="auto"/>
        <w:left w:val="none" w:sz="0" w:space="0" w:color="auto"/>
        <w:bottom w:val="none" w:sz="0" w:space="0" w:color="auto"/>
        <w:right w:val="none" w:sz="0" w:space="0" w:color="auto"/>
      </w:divBdr>
    </w:div>
    <w:div w:id="57484794">
      <w:bodyDiv w:val="1"/>
      <w:marLeft w:val="0"/>
      <w:marRight w:val="0"/>
      <w:marTop w:val="0"/>
      <w:marBottom w:val="0"/>
      <w:divBdr>
        <w:top w:val="none" w:sz="0" w:space="0" w:color="auto"/>
        <w:left w:val="none" w:sz="0" w:space="0" w:color="auto"/>
        <w:bottom w:val="none" w:sz="0" w:space="0" w:color="auto"/>
        <w:right w:val="none" w:sz="0" w:space="0" w:color="auto"/>
      </w:divBdr>
    </w:div>
    <w:div w:id="67003361">
      <w:bodyDiv w:val="1"/>
      <w:marLeft w:val="0"/>
      <w:marRight w:val="0"/>
      <w:marTop w:val="0"/>
      <w:marBottom w:val="0"/>
      <w:divBdr>
        <w:top w:val="none" w:sz="0" w:space="0" w:color="auto"/>
        <w:left w:val="none" w:sz="0" w:space="0" w:color="auto"/>
        <w:bottom w:val="none" w:sz="0" w:space="0" w:color="auto"/>
        <w:right w:val="none" w:sz="0" w:space="0" w:color="auto"/>
      </w:divBdr>
    </w:div>
    <w:div w:id="79837880">
      <w:bodyDiv w:val="1"/>
      <w:marLeft w:val="0"/>
      <w:marRight w:val="0"/>
      <w:marTop w:val="0"/>
      <w:marBottom w:val="0"/>
      <w:divBdr>
        <w:top w:val="none" w:sz="0" w:space="0" w:color="auto"/>
        <w:left w:val="none" w:sz="0" w:space="0" w:color="auto"/>
        <w:bottom w:val="none" w:sz="0" w:space="0" w:color="auto"/>
        <w:right w:val="none" w:sz="0" w:space="0" w:color="auto"/>
      </w:divBdr>
    </w:div>
    <w:div w:id="102461115">
      <w:bodyDiv w:val="1"/>
      <w:marLeft w:val="0"/>
      <w:marRight w:val="0"/>
      <w:marTop w:val="0"/>
      <w:marBottom w:val="0"/>
      <w:divBdr>
        <w:top w:val="none" w:sz="0" w:space="0" w:color="auto"/>
        <w:left w:val="none" w:sz="0" w:space="0" w:color="auto"/>
        <w:bottom w:val="none" w:sz="0" w:space="0" w:color="auto"/>
        <w:right w:val="none" w:sz="0" w:space="0" w:color="auto"/>
      </w:divBdr>
    </w:div>
    <w:div w:id="238171903">
      <w:bodyDiv w:val="1"/>
      <w:marLeft w:val="0"/>
      <w:marRight w:val="0"/>
      <w:marTop w:val="0"/>
      <w:marBottom w:val="0"/>
      <w:divBdr>
        <w:top w:val="none" w:sz="0" w:space="0" w:color="auto"/>
        <w:left w:val="none" w:sz="0" w:space="0" w:color="auto"/>
        <w:bottom w:val="none" w:sz="0" w:space="0" w:color="auto"/>
        <w:right w:val="none" w:sz="0" w:space="0" w:color="auto"/>
      </w:divBdr>
    </w:div>
    <w:div w:id="262539290">
      <w:bodyDiv w:val="1"/>
      <w:marLeft w:val="0"/>
      <w:marRight w:val="0"/>
      <w:marTop w:val="0"/>
      <w:marBottom w:val="0"/>
      <w:divBdr>
        <w:top w:val="none" w:sz="0" w:space="0" w:color="auto"/>
        <w:left w:val="none" w:sz="0" w:space="0" w:color="auto"/>
        <w:bottom w:val="none" w:sz="0" w:space="0" w:color="auto"/>
        <w:right w:val="none" w:sz="0" w:space="0" w:color="auto"/>
      </w:divBdr>
    </w:div>
    <w:div w:id="262809313">
      <w:bodyDiv w:val="1"/>
      <w:marLeft w:val="0"/>
      <w:marRight w:val="0"/>
      <w:marTop w:val="0"/>
      <w:marBottom w:val="0"/>
      <w:divBdr>
        <w:top w:val="none" w:sz="0" w:space="0" w:color="auto"/>
        <w:left w:val="none" w:sz="0" w:space="0" w:color="auto"/>
        <w:bottom w:val="none" w:sz="0" w:space="0" w:color="auto"/>
        <w:right w:val="none" w:sz="0" w:space="0" w:color="auto"/>
      </w:divBdr>
    </w:div>
    <w:div w:id="269750677">
      <w:bodyDiv w:val="1"/>
      <w:marLeft w:val="0"/>
      <w:marRight w:val="0"/>
      <w:marTop w:val="0"/>
      <w:marBottom w:val="0"/>
      <w:divBdr>
        <w:top w:val="none" w:sz="0" w:space="0" w:color="auto"/>
        <w:left w:val="none" w:sz="0" w:space="0" w:color="auto"/>
        <w:bottom w:val="none" w:sz="0" w:space="0" w:color="auto"/>
        <w:right w:val="none" w:sz="0" w:space="0" w:color="auto"/>
      </w:divBdr>
    </w:div>
    <w:div w:id="275599074">
      <w:bodyDiv w:val="1"/>
      <w:marLeft w:val="0"/>
      <w:marRight w:val="0"/>
      <w:marTop w:val="0"/>
      <w:marBottom w:val="0"/>
      <w:divBdr>
        <w:top w:val="none" w:sz="0" w:space="0" w:color="auto"/>
        <w:left w:val="none" w:sz="0" w:space="0" w:color="auto"/>
        <w:bottom w:val="none" w:sz="0" w:space="0" w:color="auto"/>
        <w:right w:val="none" w:sz="0" w:space="0" w:color="auto"/>
      </w:divBdr>
    </w:div>
    <w:div w:id="277612067">
      <w:bodyDiv w:val="1"/>
      <w:marLeft w:val="0"/>
      <w:marRight w:val="0"/>
      <w:marTop w:val="0"/>
      <w:marBottom w:val="0"/>
      <w:divBdr>
        <w:top w:val="none" w:sz="0" w:space="0" w:color="auto"/>
        <w:left w:val="none" w:sz="0" w:space="0" w:color="auto"/>
        <w:bottom w:val="none" w:sz="0" w:space="0" w:color="auto"/>
        <w:right w:val="none" w:sz="0" w:space="0" w:color="auto"/>
      </w:divBdr>
    </w:div>
    <w:div w:id="284506209">
      <w:bodyDiv w:val="1"/>
      <w:marLeft w:val="0"/>
      <w:marRight w:val="0"/>
      <w:marTop w:val="0"/>
      <w:marBottom w:val="0"/>
      <w:divBdr>
        <w:top w:val="none" w:sz="0" w:space="0" w:color="auto"/>
        <w:left w:val="none" w:sz="0" w:space="0" w:color="auto"/>
        <w:bottom w:val="none" w:sz="0" w:space="0" w:color="auto"/>
        <w:right w:val="none" w:sz="0" w:space="0" w:color="auto"/>
      </w:divBdr>
    </w:div>
    <w:div w:id="359552464">
      <w:bodyDiv w:val="1"/>
      <w:marLeft w:val="0"/>
      <w:marRight w:val="0"/>
      <w:marTop w:val="0"/>
      <w:marBottom w:val="0"/>
      <w:divBdr>
        <w:top w:val="none" w:sz="0" w:space="0" w:color="auto"/>
        <w:left w:val="none" w:sz="0" w:space="0" w:color="auto"/>
        <w:bottom w:val="none" w:sz="0" w:space="0" w:color="auto"/>
        <w:right w:val="none" w:sz="0" w:space="0" w:color="auto"/>
      </w:divBdr>
    </w:div>
    <w:div w:id="444278268">
      <w:bodyDiv w:val="1"/>
      <w:marLeft w:val="0"/>
      <w:marRight w:val="0"/>
      <w:marTop w:val="0"/>
      <w:marBottom w:val="0"/>
      <w:divBdr>
        <w:top w:val="none" w:sz="0" w:space="0" w:color="auto"/>
        <w:left w:val="none" w:sz="0" w:space="0" w:color="auto"/>
        <w:bottom w:val="none" w:sz="0" w:space="0" w:color="auto"/>
        <w:right w:val="none" w:sz="0" w:space="0" w:color="auto"/>
      </w:divBdr>
    </w:div>
    <w:div w:id="523444894">
      <w:bodyDiv w:val="1"/>
      <w:marLeft w:val="0"/>
      <w:marRight w:val="0"/>
      <w:marTop w:val="0"/>
      <w:marBottom w:val="0"/>
      <w:divBdr>
        <w:top w:val="none" w:sz="0" w:space="0" w:color="auto"/>
        <w:left w:val="none" w:sz="0" w:space="0" w:color="auto"/>
        <w:bottom w:val="none" w:sz="0" w:space="0" w:color="auto"/>
        <w:right w:val="none" w:sz="0" w:space="0" w:color="auto"/>
      </w:divBdr>
    </w:div>
    <w:div w:id="531890808">
      <w:bodyDiv w:val="1"/>
      <w:marLeft w:val="0"/>
      <w:marRight w:val="0"/>
      <w:marTop w:val="0"/>
      <w:marBottom w:val="0"/>
      <w:divBdr>
        <w:top w:val="none" w:sz="0" w:space="0" w:color="auto"/>
        <w:left w:val="none" w:sz="0" w:space="0" w:color="auto"/>
        <w:bottom w:val="none" w:sz="0" w:space="0" w:color="auto"/>
        <w:right w:val="none" w:sz="0" w:space="0" w:color="auto"/>
      </w:divBdr>
    </w:div>
    <w:div w:id="600919304">
      <w:bodyDiv w:val="1"/>
      <w:marLeft w:val="0"/>
      <w:marRight w:val="0"/>
      <w:marTop w:val="0"/>
      <w:marBottom w:val="0"/>
      <w:divBdr>
        <w:top w:val="none" w:sz="0" w:space="0" w:color="auto"/>
        <w:left w:val="none" w:sz="0" w:space="0" w:color="auto"/>
        <w:bottom w:val="none" w:sz="0" w:space="0" w:color="auto"/>
        <w:right w:val="none" w:sz="0" w:space="0" w:color="auto"/>
      </w:divBdr>
    </w:div>
    <w:div w:id="683869427">
      <w:bodyDiv w:val="1"/>
      <w:marLeft w:val="0"/>
      <w:marRight w:val="0"/>
      <w:marTop w:val="0"/>
      <w:marBottom w:val="0"/>
      <w:divBdr>
        <w:top w:val="none" w:sz="0" w:space="0" w:color="auto"/>
        <w:left w:val="none" w:sz="0" w:space="0" w:color="auto"/>
        <w:bottom w:val="none" w:sz="0" w:space="0" w:color="auto"/>
        <w:right w:val="none" w:sz="0" w:space="0" w:color="auto"/>
      </w:divBdr>
    </w:div>
    <w:div w:id="719593717">
      <w:bodyDiv w:val="1"/>
      <w:marLeft w:val="0"/>
      <w:marRight w:val="0"/>
      <w:marTop w:val="0"/>
      <w:marBottom w:val="0"/>
      <w:divBdr>
        <w:top w:val="none" w:sz="0" w:space="0" w:color="auto"/>
        <w:left w:val="none" w:sz="0" w:space="0" w:color="auto"/>
        <w:bottom w:val="none" w:sz="0" w:space="0" w:color="auto"/>
        <w:right w:val="none" w:sz="0" w:space="0" w:color="auto"/>
      </w:divBdr>
    </w:div>
    <w:div w:id="730034120">
      <w:bodyDiv w:val="1"/>
      <w:marLeft w:val="0"/>
      <w:marRight w:val="0"/>
      <w:marTop w:val="0"/>
      <w:marBottom w:val="0"/>
      <w:divBdr>
        <w:top w:val="none" w:sz="0" w:space="0" w:color="auto"/>
        <w:left w:val="none" w:sz="0" w:space="0" w:color="auto"/>
        <w:bottom w:val="none" w:sz="0" w:space="0" w:color="auto"/>
        <w:right w:val="none" w:sz="0" w:space="0" w:color="auto"/>
      </w:divBdr>
    </w:div>
    <w:div w:id="741753754">
      <w:bodyDiv w:val="1"/>
      <w:marLeft w:val="0"/>
      <w:marRight w:val="0"/>
      <w:marTop w:val="0"/>
      <w:marBottom w:val="0"/>
      <w:divBdr>
        <w:top w:val="none" w:sz="0" w:space="0" w:color="auto"/>
        <w:left w:val="none" w:sz="0" w:space="0" w:color="auto"/>
        <w:bottom w:val="none" w:sz="0" w:space="0" w:color="auto"/>
        <w:right w:val="none" w:sz="0" w:space="0" w:color="auto"/>
      </w:divBdr>
    </w:div>
    <w:div w:id="782266054">
      <w:bodyDiv w:val="1"/>
      <w:marLeft w:val="0"/>
      <w:marRight w:val="0"/>
      <w:marTop w:val="0"/>
      <w:marBottom w:val="0"/>
      <w:divBdr>
        <w:top w:val="none" w:sz="0" w:space="0" w:color="auto"/>
        <w:left w:val="none" w:sz="0" w:space="0" w:color="auto"/>
        <w:bottom w:val="none" w:sz="0" w:space="0" w:color="auto"/>
        <w:right w:val="none" w:sz="0" w:space="0" w:color="auto"/>
      </w:divBdr>
    </w:div>
    <w:div w:id="911039960">
      <w:bodyDiv w:val="1"/>
      <w:marLeft w:val="0"/>
      <w:marRight w:val="0"/>
      <w:marTop w:val="0"/>
      <w:marBottom w:val="0"/>
      <w:divBdr>
        <w:top w:val="none" w:sz="0" w:space="0" w:color="auto"/>
        <w:left w:val="none" w:sz="0" w:space="0" w:color="auto"/>
        <w:bottom w:val="none" w:sz="0" w:space="0" w:color="auto"/>
        <w:right w:val="none" w:sz="0" w:space="0" w:color="auto"/>
      </w:divBdr>
    </w:div>
    <w:div w:id="948319189">
      <w:bodyDiv w:val="1"/>
      <w:marLeft w:val="0"/>
      <w:marRight w:val="0"/>
      <w:marTop w:val="0"/>
      <w:marBottom w:val="0"/>
      <w:divBdr>
        <w:top w:val="none" w:sz="0" w:space="0" w:color="auto"/>
        <w:left w:val="none" w:sz="0" w:space="0" w:color="auto"/>
        <w:bottom w:val="none" w:sz="0" w:space="0" w:color="auto"/>
        <w:right w:val="none" w:sz="0" w:space="0" w:color="auto"/>
      </w:divBdr>
    </w:div>
    <w:div w:id="970944866">
      <w:bodyDiv w:val="1"/>
      <w:marLeft w:val="0"/>
      <w:marRight w:val="0"/>
      <w:marTop w:val="0"/>
      <w:marBottom w:val="0"/>
      <w:divBdr>
        <w:top w:val="none" w:sz="0" w:space="0" w:color="auto"/>
        <w:left w:val="none" w:sz="0" w:space="0" w:color="auto"/>
        <w:bottom w:val="none" w:sz="0" w:space="0" w:color="auto"/>
        <w:right w:val="none" w:sz="0" w:space="0" w:color="auto"/>
      </w:divBdr>
    </w:div>
    <w:div w:id="992874568">
      <w:bodyDiv w:val="1"/>
      <w:marLeft w:val="0"/>
      <w:marRight w:val="0"/>
      <w:marTop w:val="0"/>
      <w:marBottom w:val="0"/>
      <w:divBdr>
        <w:top w:val="none" w:sz="0" w:space="0" w:color="auto"/>
        <w:left w:val="none" w:sz="0" w:space="0" w:color="auto"/>
        <w:bottom w:val="none" w:sz="0" w:space="0" w:color="auto"/>
        <w:right w:val="none" w:sz="0" w:space="0" w:color="auto"/>
      </w:divBdr>
    </w:div>
    <w:div w:id="1118259842">
      <w:bodyDiv w:val="1"/>
      <w:marLeft w:val="0"/>
      <w:marRight w:val="0"/>
      <w:marTop w:val="0"/>
      <w:marBottom w:val="0"/>
      <w:divBdr>
        <w:top w:val="none" w:sz="0" w:space="0" w:color="auto"/>
        <w:left w:val="none" w:sz="0" w:space="0" w:color="auto"/>
        <w:bottom w:val="none" w:sz="0" w:space="0" w:color="auto"/>
        <w:right w:val="none" w:sz="0" w:space="0" w:color="auto"/>
      </w:divBdr>
    </w:div>
    <w:div w:id="1129932422">
      <w:bodyDiv w:val="1"/>
      <w:marLeft w:val="0"/>
      <w:marRight w:val="0"/>
      <w:marTop w:val="0"/>
      <w:marBottom w:val="0"/>
      <w:divBdr>
        <w:top w:val="none" w:sz="0" w:space="0" w:color="auto"/>
        <w:left w:val="none" w:sz="0" w:space="0" w:color="auto"/>
        <w:bottom w:val="none" w:sz="0" w:space="0" w:color="auto"/>
        <w:right w:val="none" w:sz="0" w:space="0" w:color="auto"/>
      </w:divBdr>
    </w:div>
    <w:div w:id="1142383461">
      <w:bodyDiv w:val="1"/>
      <w:marLeft w:val="0"/>
      <w:marRight w:val="0"/>
      <w:marTop w:val="0"/>
      <w:marBottom w:val="0"/>
      <w:divBdr>
        <w:top w:val="none" w:sz="0" w:space="0" w:color="auto"/>
        <w:left w:val="none" w:sz="0" w:space="0" w:color="auto"/>
        <w:bottom w:val="none" w:sz="0" w:space="0" w:color="auto"/>
        <w:right w:val="none" w:sz="0" w:space="0" w:color="auto"/>
      </w:divBdr>
    </w:div>
    <w:div w:id="1203903596">
      <w:bodyDiv w:val="1"/>
      <w:marLeft w:val="0"/>
      <w:marRight w:val="0"/>
      <w:marTop w:val="0"/>
      <w:marBottom w:val="0"/>
      <w:divBdr>
        <w:top w:val="none" w:sz="0" w:space="0" w:color="auto"/>
        <w:left w:val="none" w:sz="0" w:space="0" w:color="auto"/>
        <w:bottom w:val="none" w:sz="0" w:space="0" w:color="auto"/>
        <w:right w:val="none" w:sz="0" w:space="0" w:color="auto"/>
      </w:divBdr>
    </w:div>
    <w:div w:id="1261642240">
      <w:bodyDiv w:val="1"/>
      <w:marLeft w:val="0"/>
      <w:marRight w:val="0"/>
      <w:marTop w:val="0"/>
      <w:marBottom w:val="0"/>
      <w:divBdr>
        <w:top w:val="none" w:sz="0" w:space="0" w:color="auto"/>
        <w:left w:val="none" w:sz="0" w:space="0" w:color="auto"/>
        <w:bottom w:val="none" w:sz="0" w:space="0" w:color="auto"/>
        <w:right w:val="none" w:sz="0" w:space="0" w:color="auto"/>
      </w:divBdr>
    </w:div>
    <w:div w:id="1262952133">
      <w:bodyDiv w:val="1"/>
      <w:marLeft w:val="0"/>
      <w:marRight w:val="0"/>
      <w:marTop w:val="0"/>
      <w:marBottom w:val="0"/>
      <w:divBdr>
        <w:top w:val="none" w:sz="0" w:space="0" w:color="auto"/>
        <w:left w:val="none" w:sz="0" w:space="0" w:color="auto"/>
        <w:bottom w:val="none" w:sz="0" w:space="0" w:color="auto"/>
        <w:right w:val="none" w:sz="0" w:space="0" w:color="auto"/>
      </w:divBdr>
    </w:div>
    <w:div w:id="1282103855">
      <w:bodyDiv w:val="1"/>
      <w:marLeft w:val="0"/>
      <w:marRight w:val="0"/>
      <w:marTop w:val="0"/>
      <w:marBottom w:val="0"/>
      <w:divBdr>
        <w:top w:val="none" w:sz="0" w:space="0" w:color="auto"/>
        <w:left w:val="none" w:sz="0" w:space="0" w:color="auto"/>
        <w:bottom w:val="none" w:sz="0" w:space="0" w:color="auto"/>
        <w:right w:val="none" w:sz="0" w:space="0" w:color="auto"/>
      </w:divBdr>
    </w:div>
    <w:div w:id="1305114385">
      <w:bodyDiv w:val="1"/>
      <w:marLeft w:val="0"/>
      <w:marRight w:val="0"/>
      <w:marTop w:val="0"/>
      <w:marBottom w:val="0"/>
      <w:divBdr>
        <w:top w:val="none" w:sz="0" w:space="0" w:color="auto"/>
        <w:left w:val="none" w:sz="0" w:space="0" w:color="auto"/>
        <w:bottom w:val="none" w:sz="0" w:space="0" w:color="auto"/>
        <w:right w:val="none" w:sz="0" w:space="0" w:color="auto"/>
      </w:divBdr>
    </w:div>
    <w:div w:id="1348865528">
      <w:bodyDiv w:val="1"/>
      <w:marLeft w:val="0"/>
      <w:marRight w:val="0"/>
      <w:marTop w:val="0"/>
      <w:marBottom w:val="0"/>
      <w:divBdr>
        <w:top w:val="none" w:sz="0" w:space="0" w:color="auto"/>
        <w:left w:val="none" w:sz="0" w:space="0" w:color="auto"/>
        <w:bottom w:val="none" w:sz="0" w:space="0" w:color="auto"/>
        <w:right w:val="none" w:sz="0" w:space="0" w:color="auto"/>
      </w:divBdr>
    </w:div>
    <w:div w:id="1355576429">
      <w:bodyDiv w:val="1"/>
      <w:marLeft w:val="0"/>
      <w:marRight w:val="0"/>
      <w:marTop w:val="0"/>
      <w:marBottom w:val="0"/>
      <w:divBdr>
        <w:top w:val="none" w:sz="0" w:space="0" w:color="auto"/>
        <w:left w:val="none" w:sz="0" w:space="0" w:color="auto"/>
        <w:bottom w:val="none" w:sz="0" w:space="0" w:color="auto"/>
        <w:right w:val="none" w:sz="0" w:space="0" w:color="auto"/>
      </w:divBdr>
    </w:div>
    <w:div w:id="1421758396">
      <w:bodyDiv w:val="1"/>
      <w:marLeft w:val="0"/>
      <w:marRight w:val="0"/>
      <w:marTop w:val="0"/>
      <w:marBottom w:val="0"/>
      <w:divBdr>
        <w:top w:val="none" w:sz="0" w:space="0" w:color="auto"/>
        <w:left w:val="none" w:sz="0" w:space="0" w:color="auto"/>
        <w:bottom w:val="none" w:sz="0" w:space="0" w:color="auto"/>
        <w:right w:val="none" w:sz="0" w:space="0" w:color="auto"/>
      </w:divBdr>
    </w:div>
    <w:div w:id="1428387117">
      <w:bodyDiv w:val="1"/>
      <w:marLeft w:val="0"/>
      <w:marRight w:val="0"/>
      <w:marTop w:val="0"/>
      <w:marBottom w:val="0"/>
      <w:divBdr>
        <w:top w:val="none" w:sz="0" w:space="0" w:color="auto"/>
        <w:left w:val="none" w:sz="0" w:space="0" w:color="auto"/>
        <w:bottom w:val="none" w:sz="0" w:space="0" w:color="auto"/>
        <w:right w:val="none" w:sz="0" w:space="0" w:color="auto"/>
      </w:divBdr>
    </w:div>
    <w:div w:id="1485664632">
      <w:bodyDiv w:val="1"/>
      <w:marLeft w:val="0"/>
      <w:marRight w:val="0"/>
      <w:marTop w:val="0"/>
      <w:marBottom w:val="0"/>
      <w:divBdr>
        <w:top w:val="none" w:sz="0" w:space="0" w:color="auto"/>
        <w:left w:val="none" w:sz="0" w:space="0" w:color="auto"/>
        <w:bottom w:val="none" w:sz="0" w:space="0" w:color="auto"/>
        <w:right w:val="none" w:sz="0" w:space="0" w:color="auto"/>
      </w:divBdr>
    </w:div>
    <w:div w:id="1540509133">
      <w:bodyDiv w:val="1"/>
      <w:marLeft w:val="0"/>
      <w:marRight w:val="0"/>
      <w:marTop w:val="0"/>
      <w:marBottom w:val="0"/>
      <w:divBdr>
        <w:top w:val="none" w:sz="0" w:space="0" w:color="auto"/>
        <w:left w:val="none" w:sz="0" w:space="0" w:color="auto"/>
        <w:bottom w:val="none" w:sz="0" w:space="0" w:color="auto"/>
        <w:right w:val="none" w:sz="0" w:space="0" w:color="auto"/>
      </w:divBdr>
    </w:div>
    <w:div w:id="1546480590">
      <w:bodyDiv w:val="1"/>
      <w:marLeft w:val="0"/>
      <w:marRight w:val="0"/>
      <w:marTop w:val="0"/>
      <w:marBottom w:val="0"/>
      <w:divBdr>
        <w:top w:val="none" w:sz="0" w:space="0" w:color="auto"/>
        <w:left w:val="none" w:sz="0" w:space="0" w:color="auto"/>
        <w:bottom w:val="none" w:sz="0" w:space="0" w:color="auto"/>
        <w:right w:val="none" w:sz="0" w:space="0" w:color="auto"/>
      </w:divBdr>
    </w:div>
    <w:div w:id="1546675057">
      <w:bodyDiv w:val="1"/>
      <w:marLeft w:val="0"/>
      <w:marRight w:val="0"/>
      <w:marTop w:val="0"/>
      <w:marBottom w:val="0"/>
      <w:divBdr>
        <w:top w:val="none" w:sz="0" w:space="0" w:color="auto"/>
        <w:left w:val="none" w:sz="0" w:space="0" w:color="auto"/>
        <w:bottom w:val="none" w:sz="0" w:space="0" w:color="auto"/>
        <w:right w:val="none" w:sz="0" w:space="0" w:color="auto"/>
      </w:divBdr>
    </w:div>
    <w:div w:id="1628509777">
      <w:bodyDiv w:val="1"/>
      <w:marLeft w:val="0"/>
      <w:marRight w:val="0"/>
      <w:marTop w:val="0"/>
      <w:marBottom w:val="0"/>
      <w:divBdr>
        <w:top w:val="none" w:sz="0" w:space="0" w:color="auto"/>
        <w:left w:val="none" w:sz="0" w:space="0" w:color="auto"/>
        <w:bottom w:val="none" w:sz="0" w:space="0" w:color="auto"/>
        <w:right w:val="none" w:sz="0" w:space="0" w:color="auto"/>
      </w:divBdr>
    </w:div>
    <w:div w:id="1654404649">
      <w:bodyDiv w:val="1"/>
      <w:marLeft w:val="0"/>
      <w:marRight w:val="0"/>
      <w:marTop w:val="0"/>
      <w:marBottom w:val="0"/>
      <w:divBdr>
        <w:top w:val="none" w:sz="0" w:space="0" w:color="auto"/>
        <w:left w:val="none" w:sz="0" w:space="0" w:color="auto"/>
        <w:bottom w:val="none" w:sz="0" w:space="0" w:color="auto"/>
        <w:right w:val="none" w:sz="0" w:space="0" w:color="auto"/>
      </w:divBdr>
    </w:div>
    <w:div w:id="1678342241">
      <w:bodyDiv w:val="1"/>
      <w:marLeft w:val="0"/>
      <w:marRight w:val="0"/>
      <w:marTop w:val="0"/>
      <w:marBottom w:val="0"/>
      <w:divBdr>
        <w:top w:val="none" w:sz="0" w:space="0" w:color="auto"/>
        <w:left w:val="none" w:sz="0" w:space="0" w:color="auto"/>
        <w:bottom w:val="none" w:sz="0" w:space="0" w:color="auto"/>
        <w:right w:val="none" w:sz="0" w:space="0" w:color="auto"/>
      </w:divBdr>
    </w:div>
    <w:div w:id="1719739021">
      <w:bodyDiv w:val="1"/>
      <w:marLeft w:val="0"/>
      <w:marRight w:val="0"/>
      <w:marTop w:val="0"/>
      <w:marBottom w:val="0"/>
      <w:divBdr>
        <w:top w:val="none" w:sz="0" w:space="0" w:color="auto"/>
        <w:left w:val="none" w:sz="0" w:space="0" w:color="auto"/>
        <w:bottom w:val="none" w:sz="0" w:space="0" w:color="auto"/>
        <w:right w:val="none" w:sz="0" w:space="0" w:color="auto"/>
      </w:divBdr>
    </w:div>
    <w:div w:id="1722484913">
      <w:bodyDiv w:val="1"/>
      <w:marLeft w:val="0"/>
      <w:marRight w:val="0"/>
      <w:marTop w:val="0"/>
      <w:marBottom w:val="0"/>
      <w:divBdr>
        <w:top w:val="none" w:sz="0" w:space="0" w:color="auto"/>
        <w:left w:val="none" w:sz="0" w:space="0" w:color="auto"/>
        <w:bottom w:val="none" w:sz="0" w:space="0" w:color="auto"/>
        <w:right w:val="none" w:sz="0" w:space="0" w:color="auto"/>
      </w:divBdr>
    </w:div>
    <w:div w:id="1886408893">
      <w:bodyDiv w:val="1"/>
      <w:marLeft w:val="0"/>
      <w:marRight w:val="0"/>
      <w:marTop w:val="0"/>
      <w:marBottom w:val="0"/>
      <w:divBdr>
        <w:top w:val="none" w:sz="0" w:space="0" w:color="auto"/>
        <w:left w:val="none" w:sz="0" w:space="0" w:color="auto"/>
        <w:bottom w:val="none" w:sz="0" w:space="0" w:color="auto"/>
        <w:right w:val="none" w:sz="0" w:space="0" w:color="auto"/>
      </w:divBdr>
    </w:div>
    <w:div w:id="1915239194">
      <w:bodyDiv w:val="1"/>
      <w:marLeft w:val="0"/>
      <w:marRight w:val="0"/>
      <w:marTop w:val="0"/>
      <w:marBottom w:val="0"/>
      <w:divBdr>
        <w:top w:val="none" w:sz="0" w:space="0" w:color="auto"/>
        <w:left w:val="none" w:sz="0" w:space="0" w:color="auto"/>
        <w:bottom w:val="none" w:sz="0" w:space="0" w:color="auto"/>
        <w:right w:val="none" w:sz="0" w:space="0" w:color="auto"/>
      </w:divBdr>
    </w:div>
    <w:div w:id="1937130473">
      <w:bodyDiv w:val="1"/>
      <w:marLeft w:val="0"/>
      <w:marRight w:val="0"/>
      <w:marTop w:val="0"/>
      <w:marBottom w:val="0"/>
      <w:divBdr>
        <w:top w:val="none" w:sz="0" w:space="0" w:color="auto"/>
        <w:left w:val="none" w:sz="0" w:space="0" w:color="auto"/>
        <w:bottom w:val="none" w:sz="0" w:space="0" w:color="auto"/>
        <w:right w:val="none" w:sz="0" w:space="0" w:color="auto"/>
      </w:divBdr>
    </w:div>
    <w:div w:id="201865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mseg.gba.gov.ar/" TargetMode="Externa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hyperlink" Target="https://www.mseg.gba.gov.a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hp626tFO4BM/"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hyperlink" Target="https://youtu.be/o8kOei0H2u0"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20Nadia%20Gallardo\AppData\Roaming\Microsoft\Plantillas\OriginRe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Mis%20documentos\Martin\Facu\Seminario%201\nuevo%20semi\diagrama%20de%20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4236459188582161"/>
          <c:y val="4.2487419122933176E-2"/>
          <c:w val="0.43437395668007261"/>
          <c:h val="0.9105695677999186"/>
        </c:manualLayout>
      </c:layout>
      <c:barChart>
        <c:barDir val="bar"/>
        <c:grouping val="stacked"/>
        <c:varyColors val="0"/>
        <c:ser>
          <c:idx val="0"/>
          <c:order val="0"/>
          <c:tx>
            <c:strRef>
              <c:f>Hoja1!$D$4</c:f>
              <c:strCache>
                <c:ptCount val="1"/>
                <c:pt idx="0">
                  <c:v>Fecha de inicio</c:v>
                </c:pt>
              </c:strCache>
            </c:strRef>
          </c:tx>
          <c:spPr>
            <a:solidFill>
              <a:schemeClr val="accent1"/>
            </a:solidFill>
            <a:ln>
              <a:noFill/>
            </a:ln>
            <a:effectLst/>
          </c:spPr>
          <c:invertIfNegative val="0"/>
          <c:cat>
            <c:strRef>
              <c:f>Hoja1!$C$5:$C$13</c:f>
              <c:strCache>
                <c:ptCount val="9"/>
                <c:pt idx="0">
                  <c:v>Selección del proyecto a realizar entre  dos posibilidades </c:v>
                </c:pt>
                <c:pt idx="1">
                  <c:v>Primer entrevista y petición  de documentación e información de la empresa para poder comprender su funcionamiento y el flujo de la información de la misma.</c:v>
                </c:pt>
                <c:pt idx="2">
                  <c:v>Etapa de procesamiento de datos , análisis del relevamiento de datos</c:v>
                </c:pt>
                <c:pt idx="3">
                  <c:v>Historia, Organigrama, Descripción de las áreas del organigrama. </c:v>
                </c:pt>
                <c:pt idx="4">
                  <c:v>Políticas y estrategias, descripción de proceso del negocio. </c:v>
                </c:pt>
                <c:pt idx="5">
                  <c:v>Realizar listado de preguntas a realizar  para el cuestionario</c:v>
                </c:pt>
                <c:pt idx="6">
                  <c:v>Segunda entrevista complementaria </c:v>
                </c:pt>
                <c:pt idx="7">
                  <c:v>Etapa de diagnóstico detección de problema y requerimiento del cliente </c:v>
                </c:pt>
                <c:pt idx="8">
                  <c:v>Propuesta de sistema de información Objetivo, Requerimientos y estudio de factibilidad  </c:v>
                </c:pt>
              </c:strCache>
            </c:strRef>
          </c:cat>
          <c:val>
            <c:numRef>
              <c:f>Hoja1!$D$5:$D$13</c:f>
              <c:numCache>
                <c:formatCode>m/d/yyyy</c:formatCode>
                <c:ptCount val="9"/>
                <c:pt idx="0">
                  <c:v>42240</c:v>
                </c:pt>
                <c:pt idx="1">
                  <c:v>42244</c:v>
                </c:pt>
                <c:pt idx="2">
                  <c:v>42247</c:v>
                </c:pt>
                <c:pt idx="3">
                  <c:v>42253</c:v>
                </c:pt>
                <c:pt idx="4">
                  <c:v>42258</c:v>
                </c:pt>
                <c:pt idx="5">
                  <c:v>42269</c:v>
                </c:pt>
                <c:pt idx="6">
                  <c:v>42276</c:v>
                </c:pt>
                <c:pt idx="7">
                  <c:v>42287</c:v>
                </c:pt>
                <c:pt idx="8">
                  <c:v>42299</c:v>
                </c:pt>
              </c:numCache>
            </c:numRef>
          </c:val>
          <c:extLst>
            <c:ext xmlns:c16="http://schemas.microsoft.com/office/drawing/2014/chart" uri="{C3380CC4-5D6E-409C-BE32-E72D297353CC}">
              <c16:uniqueId val="{00000000-25D0-432E-AEFD-FF70F7B7187E}"/>
            </c:ext>
          </c:extLst>
        </c:ser>
        <c:ser>
          <c:idx val="1"/>
          <c:order val="1"/>
          <c:tx>
            <c:strRef>
              <c:f>Hoja1!$E$4</c:f>
              <c:strCache>
                <c:ptCount val="1"/>
                <c:pt idx="0">
                  <c:v>Duración</c:v>
                </c:pt>
              </c:strCache>
            </c:strRef>
          </c:tx>
          <c:spPr>
            <a:solidFill>
              <a:schemeClr val="accent2"/>
            </a:solidFill>
            <a:ln>
              <a:noFill/>
            </a:ln>
            <a:effectLst/>
          </c:spPr>
          <c:invertIfNegative val="0"/>
          <c:cat>
            <c:strRef>
              <c:f>Hoja1!$C$5:$C$13</c:f>
              <c:strCache>
                <c:ptCount val="9"/>
                <c:pt idx="0">
                  <c:v>Selección del proyecto a realizar entre  dos posibilidades </c:v>
                </c:pt>
                <c:pt idx="1">
                  <c:v>Primer entrevista y petición  de documentación e información de la empresa para poder comprender su funcionamiento y el flujo de la información de la misma.</c:v>
                </c:pt>
                <c:pt idx="2">
                  <c:v>Etapa de procesamiento de datos , análisis del relevamiento de datos</c:v>
                </c:pt>
                <c:pt idx="3">
                  <c:v>Historia, Organigrama, Descripción de las áreas del organigrama. </c:v>
                </c:pt>
                <c:pt idx="4">
                  <c:v>Políticas y estrategias, descripción de proceso del negocio. </c:v>
                </c:pt>
                <c:pt idx="5">
                  <c:v>Realizar listado de preguntas a realizar  para el cuestionario</c:v>
                </c:pt>
                <c:pt idx="6">
                  <c:v>Segunda entrevista complementaria </c:v>
                </c:pt>
                <c:pt idx="7">
                  <c:v>Etapa de diagnóstico detección de problema y requerimiento del cliente </c:v>
                </c:pt>
                <c:pt idx="8">
                  <c:v>Propuesta de sistema de información Objetivo, Requerimientos y estudio de factibilidad  </c:v>
                </c:pt>
              </c:strCache>
            </c:strRef>
          </c:cat>
          <c:val>
            <c:numRef>
              <c:f>Hoja1!$E$5:$E$13</c:f>
              <c:numCache>
                <c:formatCode>General</c:formatCode>
                <c:ptCount val="9"/>
                <c:pt idx="0">
                  <c:v>3</c:v>
                </c:pt>
                <c:pt idx="1">
                  <c:v>1</c:v>
                </c:pt>
                <c:pt idx="2">
                  <c:v>3</c:v>
                </c:pt>
                <c:pt idx="3">
                  <c:v>2</c:v>
                </c:pt>
                <c:pt idx="4">
                  <c:v>2</c:v>
                </c:pt>
                <c:pt idx="5">
                  <c:v>1</c:v>
                </c:pt>
                <c:pt idx="6">
                  <c:v>1</c:v>
                </c:pt>
                <c:pt idx="7">
                  <c:v>10</c:v>
                </c:pt>
                <c:pt idx="8">
                  <c:v>9</c:v>
                </c:pt>
              </c:numCache>
            </c:numRef>
          </c:val>
          <c:extLst>
            <c:ext xmlns:c16="http://schemas.microsoft.com/office/drawing/2014/chart" uri="{C3380CC4-5D6E-409C-BE32-E72D297353CC}">
              <c16:uniqueId val="{00000001-25D0-432E-AEFD-FF70F7B7187E}"/>
            </c:ext>
          </c:extLst>
        </c:ser>
        <c:dLbls>
          <c:showLegendKey val="0"/>
          <c:showVal val="0"/>
          <c:showCatName val="0"/>
          <c:showSerName val="0"/>
          <c:showPercent val="0"/>
          <c:showBubbleSize val="0"/>
        </c:dLbls>
        <c:gapWidth val="150"/>
        <c:overlap val="100"/>
        <c:axId val="124912000"/>
        <c:axId val="124913536"/>
      </c:barChart>
      <c:catAx>
        <c:axId val="124912000"/>
        <c:scaling>
          <c:orientation val="maxMin"/>
        </c:scaling>
        <c:delete val="0"/>
        <c:axPos val="l"/>
        <c:numFmt formatCode="General" sourceLinked="0"/>
        <c:majorTickMark val="out"/>
        <c:minorTickMark val="none"/>
        <c:tickLblPos val="nextTo"/>
        <c:spPr>
          <a:noFill/>
          <a:ln w="9525" cap="flat" cmpd="sng" algn="ctr">
            <a:solidFill>
              <a:schemeClr val="tx1">
                <a:tint val="7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mn-cs"/>
              </a:defRPr>
            </a:pPr>
            <a:endParaRPr lang="es-AR"/>
          </a:p>
        </c:txPr>
        <c:crossAx val="124913536"/>
        <c:crosses val="autoZero"/>
        <c:auto val="1"/>
        <c:lblAlgn val="ctr"/>
        <c:lblOffset val="100"/>
        <c:noMultiLvlLbl val="0"/>
      </c:catAx>
      <c:valAx>
        <c:axId val="124913536"/>
        <c:scaling>
          <c:orientation val="minMax"/>
          <c:max val="42308"/>
          <c:min val="42240"/>
        </c:scaling>
        <c:delete val="1"/>
        <c:axPos val="t"/>
        <c:majorGridlines>
          <c:spPr>
            <a:ln w="9525" cap="flat" cmpd="sng" algn="ctr">
              <a:solidFill>
                <a:schemeClr val="tx1">
                  <a:tint val="75000"/>
                </a:schemeClr>
              </a:solidFill>
              <a:prstDash val="solid"/>
              <a:round/>
            </a:ln>
            <a:effectLst/>
          </c:spPr>
        </c:majorGridlines>
        <c:numFmt formatCode="m/d/yyyy" sourceLinked="1"/>
        <c:majorTickMark val="out"/>
        <c:minorTickMark val="none"/>
        <c:tickLblPos val="nextTo"/>
        <c:crossAx val="124912000"/>
        <c:crosses val="autoZero"/>
        <c:crossBetween val="between"/>
      </c:valAx>
      <c:spPr>
        <a:solidFill>
          <a:schemeClr val="bg1"/>
        </a:solidFill>
        <a:ln>
          <a:noFill/>
        </a:ln>
        <a:effectLst/>
      </c:spPr>
    </c:plotArea>
    <c:plotVisOnly val="1"/>
    <c:dispBlanksAs val="gap"/>
    <c:showDLblsOverMax val="0"/>
  </c:chart>
  <c:spPr>
    <a:solidFill>
      <a:schemeClr val="bg1"/>
    </a:solidFill>
    <a:ln w="9525" cap="flat" cmpd="sng" algn="ctr">
      <a:solidFill>
        <a:schemeClr val="tx1">
          <a:tint val="75000"/>
        </a:schemeClr>
      </a:solidFill>
      <a:prstDash val="solid"/>
      <a:round/>
    </a:ln>
    <a:effectLst/>
  </c:spPr>
  <c:txPr>
    <a:bodyPr/>
    <a:lstStyle/>
    <a:p>
      <a:pPr>
        <a:defRPr sz="800" baseline="0">
          <a:latin typeface="Arial" panose="020B0604020202020204" pitchFamily="34" charset="0"/>
        </a:defRPr>
      </a:pPr>
      <a:endParaRPr lang="es-AR"/>
    </a:p>
  </c:tx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El objetivo del siguiente documento es introducirnos en el estudio de relevamiento y propuesta de sistema de información.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4.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996391-EC90-4DF3-A919-BABAD2A25A68}">
  <ds:schemaRefs>
    <ds:schemaRef ds:uri="http://schemas.microsoft.com/sharepoint/v3/contenttype/forms"/>
  </ds:schemaRefs>
</ds:datastoreItem>
</file>

<file path=customXml/itemProps3.xml><?xml version="1.0" encoding="utf-8"?>
<ds:datastoreItem xmlns:ds="http://schemas.openxmlformats.org/officeDocument/2006/customXml" ds:itemID="{08CE65F9-6D1F-45BE-8AAF-04F59C177571}">
  <ds:schemaRefs>
    <ds:schemaRef ds:uri="http://schemas.microsoft.com/office/2009/outspace/metadata"/>
  </ds:schemaRefs>
</ds:datastoreItem>
</file>

<file path=customXml/itemProps4.xml><?xml version="1.0" encoding="utf-8"?>
<ds:datastoreItem xmlns:ds="http://schemas.openxmlformats.org/officeDocument/2006/customXml" ds:itemID="{B898A441-0B9B-4F60-B2B0-7084FF102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OriginReport.dotx</Template>
  <TotalTime>141</TotalTime>
  <Pages>37</Pages>
  <Words>7181</Words>
  <Characters>39497</Characters>
  <Application>Microsoft Office Word</Application>
  <DocSecurity>0</DocSecurity>
  <Lines>329</Lines>
  <Paragraphs>93</Paragraphs>
  <ScaleCrop>false</ScaleCrop>
  <HeadingPairs>
    <vt:vector size="6" baseType="variant">
      <vt:variant>
        <vt:lpstr>Título</vt:lpstr>
      </vt:variant>
      <vt:variant>
        <vt:i4>1</vt:i4>
      </vt:variant>
      <vt:variant>
        <vt:lpstr>Títulos</vt:lpstr>
      </vt:variant>
      <vt:variant>
        <vt:i4>15</vt:i4>
      </vt:variant>
      <vt:variant>
        <vt:lpstr>Title</vt:lpstr>
      </vt:variant>
      <vt:variant>
        <vt:i4>1</vt:i4>
      </vt:variant>
    </vt:vector>
  </HeadingPairs>
  <TitlesOfParts>
    <vt:vector size="17" baseType="lpstr">
      <vt:lpstr>sistema de registro de deteindos penales</vt:lpstr>
      <vt:lpstr>1.1 Presentación De La Institución Bajo Estudio</vt:lpstr>
      <vt:lpstr>1.2 Objetivos De La Institución</vt:lpstr>
      <vt:lpstr>1.3 Reseña Histórica</vt:lpstr>
      <vt:lpstr>1.4 Políticas De Negocio/Estrategias</vt:lpstr>
      <vt:lpstr>1.5 Organigrama.</vt:lpstr>
      <vt:lpstr>    Descripción Funcional De Las Áreas</vt:lpstr>
      <vt:lpstr>1.6 Descripción de los Procesos de Negocios </vt:lpstr>
      <vt:lpstr>PROPUESTA</vt:lpstr>
      <vt:lpstr>2.1 Introducción </vt:lpstr>
      <vt:lpstr>2.2 Diagnostico</vt:lpstr>
      <vt:lpstr>    Problemas Detectados:</vt:lpstr>
      <vt:lpstr>2.3 Requerimientos Del Cliente</vt:lpstr>
      <vt:lpstr>2.4 Requerimientos A Través De Historias de Usuarios</vt:lpstr>
      <vt:lpstr>2.5 Objetivo Del Sistema De Información</vt:lpstr>
      <vt:lpstr>Problemática Detectada</vt:lpstr>
      <vt:lpstr/>
    </vt:vector>
  </TitlesOfParts>
  <Company>Barboza Pablo – Colazo Martin</Company>
  <LinksUpToDate>false</LinksUpToDate>
  <CharactersWithSpaces>46585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registro de deteindos penales</dc:title>
  <dc:subject/>
  <dc:creator>Práctica Profesionalizante 1</dc:creator>
  <cp:lastModifiedBy>jonathan illescas</cp:lastModifiedBy>
  <cp:revision>144</cp:revision>
  <cp:lastPrinted>2018-11-12T16:21:00Z</cp:lastPrinted>
  <dcterms:created xsi:type="dcterms:W3CDTF">2023-11-07T01:11:00Z</dcterms:created>
  <dcterms:modified xsi:type="dcterms:W3CDTF">2023-11-11T22:07:00Z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TC017730839991</vt:lpwstr>
  </property>
</Properties>
</file>